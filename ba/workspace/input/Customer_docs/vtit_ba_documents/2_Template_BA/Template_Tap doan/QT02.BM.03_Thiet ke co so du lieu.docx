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A1F25">
      <w:pPr>
        <w:jc w:val="center"/>
        <w:rPr>
          <w:rFonts w:ascii="Times New Roman" w:hAnsi="Times New Roman"/>
          <w:szCs w:val="28"/>
          <w:lang/>
        </w:rPr>
      </w:pPr>
      <w:bookmarkStart w:id="53" w:name="_GoBack"/>
      <w:bookmarkEnd w:id="53"/>
    </w:p>
    <w:p w14:paraId="01B8821E">
      <w:pPr>
        <w:jc w:val="center"/>
        <w:rPr>
          <w:rFonts w:ascii="Times New Roman" w:hAnsi="Times New Roman"/>
          <w:szCs w:val="28"/>
          <w:lang/>
        </w:rPr>
      </w:pPr>
      <w:r>
        <w:rPr>
          <w:rFonts w:ascii="Times New Roman" w:hAnsi="Times New Roman"/>
          <w:szCs w:val="28"/>
          <w:lang/>
        </w:rPr>
        <w:drawing>
          <wp:inline distT="0" distB="0" distL="114300" distR="114300">
            <wp:extent cx="2522220" cy="535940"/>
            <wp:effectExtent l="0" t="0" r="7620" b="12700"/>
            <wp:docPr id="1"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Picture\Logo\Viettel_logo_2021.svg.png"/>
                    <pic:cNvPicPr>
                      <a:picLocks noChangeAspect="1"/>
                    </pic:cNvPicPr>
                  </pic:nvPicPr>
                  <pic:blipFill>
                    <a:blip r:embed="rId8"/>
                    <a:stretch>
                      <a:fillRect/>
                    </a:stretch>
                  </pic:blipFill>
                  <pic:spPr>
                    <a:xfrm>
                      <a:off x="0" y="0"/>
                      <a:ext cx="2522220" cy="535940"/>
                    </a:xfrm>
                    <a:prstGeom prst="rect">
                      <a:avLst/>
                    </a:prstGeom>
                    <a:noFill/>
                    <a:ln>
                      <a:noFill/>
                    </a:ln>
                  </pic:spPr>
                </pic:pic>
              </a:graphicData>
            </a:graphic>
          </wp:inline>
        </w:drawing>
      </w:r>
    </w:p>
    <w:p w14:paraId="7EBA7EDF">
      <w:pPr>
        <w:jc w:val="center"/>
        <w:rPr>
          <w:rFonts w:ascii="Times New Roman" w:hAnsi="Times New Roman"/>
          <w:sz w:val="24"/>
          <w:szCs w:val="24"/>
        </w:rPr>
      </w:pPr>
    </w:p>
    <w:p w14:paraId="789CD83C">
      <w:pPr>
        <w:ind w:left="0"/>
        <w:jc w:val="center"/>
        <w:rPr>
          <w:rFonts w:ascii="Times New Roman" w:hAnsi="Times New Roman"/>
          <w:b/>
          <w:sz w:val="28"/>
          <w:szCs w:val="28"/>
        </w:rPr>
      </w:pPr>
      <w:r>
        <w:rPr>
          <w:rFonts w:ascii="Times New Roman" w:hAnsi="Times New Roman"/>
          <w:b/>
          <w:sz w:val="28"/>
          <w:szCs w:val="28"/>
        </w:rPr>
        <w:t>TẬP ĐOÀN CÔNG NGHIỆP - VIỄN THÔNG QUÂN ĐỘI</w:t>
      </w:r>
    </w:p>
    <w:p w14:paraId="759A1EFB">
      <w:pPr>
        <w:ind w:left="0"/>
        <w:jc w:val="center"/>
        <w:rPr>
          <w:rFonts w:ascii="Times New Roman" w:hAnsi="Times New Roman"/>
          <w:sz w:val="24"/>
          <w:szCs w:val="24"/>
        </w:rPr>
      </w:pPr>
      <w:r>
        <w:rPr>
          <w:rFonts w:ascii="Times New Roman" w:hAnsi="Times New Roman"/>
          <w:b/>
          <w:sz w:val="28"/>
          <w:szCs w:val="28"/>
        </w:rPr>
        <w:t>&lt;ĐƠN VỊ&gt;</w:t>
      </w:r>
    </w:p>
    <w:p w14:paraId="584EBAED">
      <w:pPr>
        <w:ind w:left="0"/>
        <w:jc w:val="center"/>
        <w:rPr>
          <w:rFonts w:ascii="Times New Roman" w:hAnsi="Times New Roman"/>
          <w:sz w:val="24"/>
          <w:szCs w:val="24"/>
        </w:rPr>
      </w:pPr>
    </w:p>
    <w:p w14:paraId="53568AFB">
      <w:pPr>
        <w:rPr>
          <w:rFonts w:ascii="Times New Roman" w:hAnsi="Times New Roman"/>
          <w:sz w:val="24"/>
          <w:szCs w:val="24"/>
        </w:rPr>
      </w:pPr>
    </w:p>
    <w:p w14:paraId="3F5EFCCE">
      <w:pPr>
        <w:ind w:left="0"/>
        <w:jc w:val="center"/>
        <w:rPr>
          <w:rFonts w:ascii="Times New Roman" w:hAnsi="Times New Roman"/>
          <w:sz w:val="24"/>
          <w:szCs w:val="24"/>
        </w:rPr>
      </w:pPr>
    </w:p>
    <w:p w14:paraId="08F0B00C">
      <w:pPr>
        <w:ind w:left="0"/>
        <w:jc w:val="center"/>
        <w:rPr>
          <w:rFonts w:ascii="Times New Roman" w:hAnsi="Times New Roman"/>
          <w:sz w:val="24"/>
          <w:szCs w:val="24"/>
        </w:rPr>
      </w:pPr>
    </w:p>
    <w:p w14:paraId="2FA30A37">
      <w:pPr>
        <w:ind w:left="0"/>
        <w:jc w:val="center"/>
        <w:rPr>
          <w:rFonts w:ascii="Times New Roman" w:hAnsi="Times New Roman"/>
          <w:sz w:val="24"/>
          <w:szCs w:val="24"/>
        </w:rPr>
      </w:pPr>
    </w:p>
    <w:p w14:paraId="63FAFA68">
      <w:pPr>
        <w:ind w:left="0"/>
        <w:jc w:val="center"/>
        <w:rPr>
          <w:rFonts w:ascii="Times New Roman" w:hAnsi="Times New Roman"/>
          <w:sz w:val="24"/>
          <w:szCs w:val="24"/>
        </w:rPr>
      </w:pPr>
    </w:p>
    <w:p w14:paraId="1BB64D87">
      <w:pPr>
        <w:spacing w:after="120" w:line="312" w:lineRule="auto"/>
        <w:ind w:left="0"/>
        <w:jc w:val="center"/>
        <w:rPr>
          <w:rFonts w:ascii="Times New Roman" w:hAnsi="Times New Roman"/>
          <w:b/>
          <w:sz w:val="38"/>
          <w:szCs w:val="40"/>
        </w:rPr>
      </w:pPr>
      <w:r>
        <w:rPr>
          <w:rFonts w:ascii="Times New Roman" w:hAnsi="Times New Roman"/>
          <w:b/>
          <w:sz w:val="38"/>
          <w:szCs w:val="40"/>
        </w:rPr>
        <w:t>&lt;Tên dự án&gt;</w:t>
      </w:r>
    </w:p>
    <w:p w14:paraId="29C34860">
      <w:pPr>
        <w:spacing w:before="60" w:after="60"/>
        <w:ind w:left="0"/>
        <w:jc w:val="center"/>
        <w:rPr>
          <w:rFonts w:ascii="Times New Roman" w:hAnsi="Times New Roman"/>
          <w:b/>
          <w:bCs/>
          <w:sz w:val="40"/>
          <w:szCs w:val="40"/>
        </w:rPr>
      </w:pPr>
      <w:r>
        <w:rPr>
          <w:rFonts w:ascii="Times New Roman" w:hAnsi="Times New Roman"/>
          <w:b/>
          <w:bCs/>
          <w:sz w:val="40"/>
          <w:szCs w:val="40"/>
        </w:rPr>
        <w:t xml:space="preserve">TÀI LIỆU </w:t>
      </w:r>
    </w:p>
    <w:p w14:paraId="4540D285">
      <w:pPr>
        <w:spacing w:before="60" w:after="60"/>
        <w:ind w:left="0"/>
        <w:jc w:val="center"/>
        <w:rPr>
          <w:rFonts w:ascii="Times New Roman" w:hAnsi="Times New Roman"/>
          <w:b/>
          <w:bCs/>
          <w:sz w:val="40"/>
          <w:szCs w:val="40"/>
        </w:rPr>
      </w:pPr>
      <w:r>
        <w:rPr>
          <w:rFonts w:ascii="Times New Roman" w:hAnsi="Times New Roman"/>
          <w:b/>
          <w:bCs/>
          <w:sz w:val="40"/>
          <w:szCs w:val="40"/>
        </w:rPr>
        <w:t>THIẾT KẾ CHI TIẾT DỮ LIỆU</w:t>
      </w:r>
    </w:p>
    <w:p w14:paraId="2291EEFD">
      <w:pPr>
        <w:ind w:left="0"/>
        <w:jc w:val="center"/>
        <w:rPr>
          <w:rFonts w:ascii="Times New Roman" w:hAnsi="Times New Roman"/>
          <w:b/>
          <w:sz w:val="24"/>
          <w:szCs w:val="24"/>
        </w:rPr>
      </w:pPr>
    </w:p>
    <w:p w14:paraId="5E15F65C">
      <w:pPr>
        <w:pStyle w:val="57"/>
        <w:ind w:left="1440"/>
        <w:jc w:val="both"/>
        <w:rPr>
          <w:rFonts w:ascii="Times New Roman" w:hAnsi="Times New Roman"/>
          <w:sz w:val="24"/>
          <w:szCs w:val="24"/>
        </w:rPr>
      </w:pPr>
    </w:p>
    <w:p w14:paraId="0CAD4536">
      <w:pPr>
        <w:widowControl/>
        <w:spacing w:before="0" w:line="360" w:lineRule="auto"/>
        <w:ind w:left="0"/>
        <w:jc w:val="center"/>
        <w:rPr>
          <w:rFonts w:ascii="Times New Roman" w:hAnsi="Times New Roman"/>
          <w:b/>
          <w:snapToGrid/>
          <w:sz w:val="24"/>
          <w:szCs w:val="24"/>
          <w:lang w:val="en-AU"/>
        </w:rPr>
      </w:pPr>
    </w:p>
    <w:p w14:paraId="090DDBBD">
      <w:pPr>
        <w:widowControl/>
        <w:spacing w:before="0" w:line="360" w:lineRule="auto"/>
        <w:ind w:left="0"/>
        <w:jc w:val="center"/>
        <w:rPr>
          <w:rFonts w:ascii="Times New Roman" w:hAnsi="Times New Roman"/>
          <w:b/>
          <w:snapToGrid/>
          <w:sz w:val="24"/>
          <w:szCs w:val="24"/>
          <w:lang w:val="en-AU"/>
        </w:rPr>
      </w:pPr>
      <w:r>
        <w:rPr>
          <w:rFonts w:ascii="Times New Roman" w:hAnsi="Times New Roman"/>
          <w:b/>
          <w:snapToGrid/>
          <w:sz w:val="24"/>
          <w:szCs w:val="24"/>
          <w:lang w:val="en-AU"/>
        </w:rPr>
        <w:t>Mã hiệu dự án:  &lt; Mã hiệu dự án&gt;</w:t>
      </w:r>
    </w:p>
    <w:p w14:paraId="6653CDE4">
      <w:pPr>
        <w:widowControl/>
        <w:spacing w:before="0" w:line="360" w:lineRule="auto"/>
        <w:ind w:left="0"/>
        <w:jc w:val="center"/>
        <w:rPr>
          <w:rFonts w:ascii="Times New Roman" w:hAnsi="Times New Roman"/>
          <w:b/>
          <w:snapToGrid/>
          <w:sz w:val="24"/>
          <w:szCs w:val="24"/>
          <w:lang w:val="en-AU"/>
        </w:rPr>
      </w:pPr>
      <w:r>
        <w:rPr>
          <w:rFonts w:ascii="Times New Roman" w:hAnsi="Times New Roman"/>
          <w:b/>
          <w:snapToGrid/>
          <w:sz w:val="24"/>
          <w:szCs w:val="24"/>
          <w:lang w:val="en-AU"/>
        </w:rPr>
        <w:t xml:space="preserve">Mã hiệu tài liệu: &lt;Mã hiệu tài liệu&gt; </w:t>
      </w:r>
    </w:p>
    <w:p w14:paraId="6E40A4B0">
      <w:pPr>
        <w:widowControl/>
        <w:spacing w:before="0" w:line="360" w:lineRule="auto"/>
        <w:ind w:left="0"/>
        <w:jc w:val="center"/>
        <w:rPr>
          <w:rFonts w:ascii="Times New Roman" w:hAnsi="Times New Roman"/>
          <w:b/>
          <w:snapToGrid/>
          <w:sz w:val="24"/>
          <w:szCs w:val="24"/>
          <w:lang w:val="en-AU"/>
        </w:rPr>
      </w:pPr>
    </w:p>
    <w:p w14:paraId="789AC18D">
      <w:pPr>
        <w:widowControl/>
        <w:spacing w:before="0" w:line="360" w:lineRule="auto"/>
        <w:ind w:left="0"/>
        <w:jc w:val="center"/>
        <w:rPr>
          <w:rFonts w:ascii="Times New Roman" w:hAnsi="Times New Roman"/>
          <w:b/>
          <w:snapToGrid/>
          <w:sz w:val="24"/>
          <w:szCs w:val="24"/>
          <w:lang w:val="en-AU"/>
        </w:rPr>
      </w:pPr>
    </w:p>
    <w:p w14:paraId="18623B53">
      <w:pPr>
        <w:widowControl/>
        <w:spacing w:before="0" w:line="360" w:lineRule="auto"/>
        <w:ind w:left="0"/>
        <w:jc w:val="center"/>
        <w:rPr>
          <w:rFonts w:ascii="Times New Roman" w:hAnsi="Times New Roman"/>
          <w:b/>
          <w:snapToGrid/>
          <w:sz w:val="24"/>
          <w:szCs w:val="24"/>
          <w:lang w:val="en-AU"/>
        </w:rPr>
      </w:pPr>
    </w:p>
    <w:p w14:paraId="0C85049D">
      <w:pPr>
        <w:ind w:left="0"/>
        <w:jc w:val="center"/>
        <w:rPr>
          <w:rFonts w:ascii="Times New Roman" w:hAnsi="Times New Roman"/>
          <w:b/>
          <w:sz w:val="24"/>
          <w:szCs w:val="24"/>
        </w:rPr>
      </w:pPr>
    </w:p>
    <w:p w14:paraId="4094F401">
      <w:pPr>
        <w:ind w:left="0"/>
        <w:jc w:val="center"/>
        <w:rPr>
          <w:rFonts w:ascii="Times New Roman" w:hAnsi="Times New Roman"/>
          <w:b/>
          <w:sz w:val="24"/>
          <w:szCs w:val="24"/>
        </w:rPr>
      </w:pPr>
    </w:p>
    <w:p w14:paraId="64B55E64">
      <w:pPr>
        <w:ind w:left="0"/>
        <w:jc w:val="center"/>
        <w:rPr>
          <w:rFonts w:ascii="Times New Roman" w:hAnsi="Times New Roman"/>
          <w:b/>
          <w:sz w:val="24"/>
          <w:szCs w:val="24"/>
        </w:rPr>
      </w:pPr>
    </w:p>
    <w:p w14:paraId="0B59DBB3">
      <w:pPr>
        <w:ind w:left="0"/>
        <w:jc w:val="center"/>
        <w:rPr>
          <w:rFonts w:ascii="Times New Roman" w:hAnsi="Times New Roman"/>
          <w:b/>
          <w:sz w:val="24"/>
          <w:szCs w:val="24"/>
        </w:rPr>
      </w:pPr>
    </w:p>
    <w:p w14:paraId="2B850400">
      <w:pPr>
        <w:ind w:left="0"/>
        <w:jc w:val="center"/>
        <w:rPr>
          <w:rFonts w:ascii="Times New Roman" w:hAnsi="Times New Roman"/>
          <w:b/>
          <w:sz w:val="24"/>
          <w:szCs w:val="24"/>
        </w:rPr>
      </w:pPr>
    </w:p>
    <w:p w14:paraId="5652CD84">
      <w:pPr>
        <w:ind w:left="0"/>
        <w:jc w:val="center"/>
        <w:rPr>
          <w:rFonts w:ascii="Times New Roman" w:hAnsi="Times New Roman"/>
          <w:b/>
          <w:sz w:val="24"/>
          <w:szCs w:val="24"/>
        </w:rPr>
      </w:pPr>
    </w:p>
    <w:p w14:paraId="0EC638E9">
      <w:pPr>
        <w:ind w:left="0"/>
        <w:jc w:val="center"/>
        <w:rPr>
          <w:rFonts w:ascii="Times New Roman" w:hAnsi="Times New Roman"/>
          <w:b/>
          <w:sz w:val="24"/>
          <w:szCs w:val="24"/>
        </w:rPr>
      </w:pPr>
    </w:p>
    <w:p w14:paraId="36E1F754">
      <w:pPr>
        <w:ind w:left="0"/>
        <w:jc w:val="center"/>
        <w:rPr>
          <w:rFonts w:ascii="Times New Roman" w:hAnsi="Times New Roman"/>
          <w:b/>
          <w:sz w:val="32"/>
          <w:szCs w:val="32"/>
        </w:rPr>
      </w:pPr>
      <w:r>
        <w:rPr>
          <w:rFonts w:ascii="Times New Roman" w:hAnsi="Times New Roman"/>
          <w:b/>
          <w:sz w:val="24"/>
          <w:szCs w:val="24"/>
        </w:rPr>
        <w:t>&lt;Địa điểm, Thời gian&gt;</w:t>
      </w:r>
      <w:r>
        <w:rPr>
          <w:rFonts w:ascii="Times New Roman" w:hAnsi="Times New Roman"/>
          <w:b/>
          <w:sz w:val="24"/>
          <w:szCs w:val="24"/>
        </w:rPr>
        <w:br w:type="page"/>
      </w:r>
      <w:r>
        <w:rPr>
          <w:rFonts w:ascii="Times New Roman" w:hAnsi="Times New Roman"/>
          <w:b/>
          <w:sz w:val="32"/>
          <w:szCs w:val="32"/>
        </w:rPr>
        <w:t>BẢNG GHI NHẬN THAY ĐỔI</w:t>
      </w:r>
    </w:p>
    <w:p w14:paraId="37826ED6">
      <w:pPr>
        <w:ind w:left="0"/>
        <w:jc w:val="center"/>
        <w:rPr>
          <w:rFonts w:ascii="Times New Roman" w:hAnsi="Times New Roman"/>
          <w:b/>
          <w:sz w:val="24"/>
          <w:szCs w:val="24"/>
        </w:rPr>
      </w:pPr>
    </w:p>
    <w:p w14:paraId="40285FAE">
      <w:pPr>
        <w:ind w:left="0"/>
        <w:jc w:val="center"/>
        <w:rPr>
          <w:rFonts w:ascii="Times New Roman" w:hAnsi="Times New Roman"/>
          <w:b/>
          <w:sz w:val="24"/>
          <w:szCs w:val="24"/>
        </w:rPr>
      </w:pPr>
    </w:p>
    <w:p w14:paraId="056B7CAF">
      <w:pPr>
        <w:widowControl/>
        <w:spacing w:before="0" w:line="360" w:lineRule="auto"/>
        <w:ind w:left="0" w:firstLine="720"/>
        <w:rPr>
          <w:rFonts w:ascii="Times New Roman" w:hAnsi="Times New Roman"/>
          <w:snapToGrid/>
          <w:sz w:val="24"/>
          <w:szCs w:val="28"/>
          <w:lang w:val="en-AU"/>
        </w:rPr>
      </w:pPr>
      <w:r>
        <w:rPr>
          <w:rFonts w:ascii="Times New Roman" w:hAnsi="Times New Roman"/>
          <w:snapToGrid/>
          <w:sz w:val="24"/>
          <w:szCs w:val="28"/>
          <w:lang w:val="en-AU"/>
        </w:rPr>
        <w:t>*A – Tạo mới, M – Sửa đổi, D – Xóa bỏ</w:t>
      </w:r>
    </w:p>
    <w:tbl>
      <w:tblPr>
        <w:tblStyle w:val="13"/>
        <w:tblW w:w="9356" w:type="dxa"/>
        <w:tblInd w:w="8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80" w:type="dxa"/>
          <w:bottom w:w="0" w:type="dxa"/>
          <w:right w:w="80" w:type="dxa"/>
        </w:tblCellMar>
      </w:tblPr>
      <w:tblGrid>
        <w:gridCol w:w="1080"/>
        <w:gridCol w:w="1080"/>
        <w:gridCol w:w="720"/>
        <w:gridCol w:w="1440"/>
        <w:gridCol w:w="900"/>
        <w:gridCol w:w="2700"/>
        <w:gridCol w:w="1436"/>
      </w:tblGrid>
      <w:tr w14:paraId="553C9C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shd w:val="clear" w:color="auto" w:fill="C0C0C0"/>
            <w:noWrap w:val="0"/>
            <w:vAlign w:val="top"/>
          </w:tcPr>
          <w:p w14:paraId="0537B3C1">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Ngày</w:t>
            </w:r>
          </w:p>
          <w:p w14:paraId="505EB1B9">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thay đổi</w:t>
            </w:r>
          </w:p>
        </w:tc>
        <w:tc>
          <w:tcPr>
            <w:tcW w:w="1080" w:type="dxa"/>
            <w:shd w:val="clear" w:color="auto" w:fill="C0C0C0"/>
            <w:noWrap w:val="0"/>
            <w:vAlign w:val="top"/>
          </w:tcPr>
          <w:p w14:paraId="182435BA">
            <w:pPr>
              <w:spacing w:before="60" w:after="60" w:line="360" w:lineRule="auto"/>
              <w:ind w:left="0"/>
              <w:jc w:val="center"/>
              <w:rPr>
                <w:rFonts w:ascii="Times New Roman" w:hAnsi="Times New Roman"/>
                <w:b/>
                <w:sz w:val="24"/>
                <w:szCs w:val="24"/>
              </w:rPr>
            </w:pPr>
            <w:r>
              <w:rPr>
                <w:rFonts w:ascii="Times New Roman" w:hAnsi="Times New Roman"/>
                <w:b/>
                <w:sz w:val="24"/>
                <w:szCs w:val="24"/>
              </w:rPr>
              <w:t>Vị trí</w:t>
            </w:r>
          </w:p>
          <w:p w14:paraId="5666BB67">
            <w:pPr>
              <w:spacing w:before="60" w:after="60" w:line="360" w:lineRule="auto"/>
              <w:ind w:left="0"/>
              <w:jc w:val="center"/>
              <w:rPr>
                <w:rFonts w:ascii="Times New Roman" w:hAnsi="Times New Roman"/>
                <w:b/>
                <w:sz w:val="24"/>
                <w:szCs w:val="24"/>
              </w:rPr>
            </w:pPr>
            <w:r>
              <w:rPr>
                <w:rFonts w:ascii="Times New Roman" w:hAnsi="Times New Roman"/>
                <w:b/>
                <w:sz w:val="24"/>
                <w:szCs w:val="24"/>
              </w:rPr>
              <w:t>thay đổi</w:t>
            </w:r>
          </w:p>
        </w:tc>
        <w:tc>
          <w:tcPr>
            <w:tcW w:w="720" w:type="dxa"/>
            <w:shd w:val="clear" w:color="auto" w:fill="C0C0C0"/>
            <w:noWrap w:val="0"/>
            <w:vAlign w:val="top"/>
          </w:tcPr>
          <w:p w14:paraId="4B590BD6">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A*</w:t>
            </w:r>
          </w:p>
          <w:p w14:paraId="099A02FE">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M, D</w:t>
            </w:r>
          </w:p>
        </w:tc>
        <w:tc>
          <w:tcPr>
            <w:tcW w:w="1440" w:type="dxa"/>
            <w:shd w:val="clear" w:color="auto" w:fill="C0C0C0"/>
            <w:noWrap w:val="0"/>
            <w:vAlign w:val="top"/>
          </w:tcPr>
          <w:p w14:paraId="6A49797A">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Nguồn gốc</w:t>
            </w:r>
          </w:p>
        </w:tc>
        <w:tc>
          <w:tcPr>
            <w:tcW w:w="900" w:type="dxa"/>
            <w:shd w:val="clear" w:color="auto" w:fill="C0C0C0"/>
            <w:noWrap w:val="0"/>
            <w:vAlign w:val="top"/>
          </w:tcPr>
          <w:p w14:paraId="619AB357">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Phiên</w:t>
            </w:r>
          </w:p>
          <w:p w14:paraId="62CF322C">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bản cũ</w:t>
            </w:r>
          </w:p>
        </w:tc>
        <w:tc>
          <w:tcPr>
            <w:tcW w:w="2700" w:type="dxa"/>
            <w:shd w:val="clear" w:color="auto" w:fill="C0C0C0"/>
            <w:noWrap w:val="0"/>
            <w:vAlign w:val="top"/>
          </w:tcPr>
          <w:p w14:paraId="0A94BE22">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Mô tả thay đổi</w:t>
            </w:r>
          </w:p>
        </w:tc>
        <w:tc>
          <w:tcPr>
            <w:tcW w:w="1436" w:type="dxa"/>
            <w:shd w:val="clear" w:color="auto" w:fill="C0C0C0"/>
            <w:noWrap w:val="0"/>
            <w:vAlign w:val="top"/>
          </w:tcPr>
          <w:p w14:paraId="3A586C5E">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Phiên</w:t>
            </w:r>
          </w:p>
          <w:p w14:paraId="4CECF841">
            <w:pPr>
              <w:spacing w:before="60" w:after="60" w:line="360" w:lineRule="auto"/>
              <w:ind w:left="0"/>
              <w:jc w:val="center"/>
              <w:rPr>
                <w:rFonts w:ascii="Times New Roman" w:hAnsi="Times New Roman"/>
                <w:b/>
                <w:snapToGrid/>
                <w:sz w:val="24"/>
                <w:szCs w:val="24"/>
              </w:rPr>
            </w:pPr>
            <w:r>
              <w:rPr>
                <w:rFonts w:ascii="Times New Roman" w:hAnsi="Times New Roman"/>
                <w:b/>
                <w:snapToGrid/>
                <w:sz w:val="24"/>
                <w:szCs w:val="24"/>
              </w:rPr>
              <w:t>bản mới</w:t>
            </w:r>
          </w:p>
        </w:tc>
      </w:tr>
      <w:tr w14:paraId="1A5FC5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C76F28C">
            <w:pPr>
              <w:spacing w:before="60" w:after="60" w:line="360" w:lineRule="auto"/>
              <w:ind w:left="0"/>
              <w:jc w:val="both"/>
              <w:rPr>
                <w:rFonts w:ascii="Times New Roman" w:hAnsi="Times New Roman"/>
                <w:snapToGrid/>
                <w:sz w:val="24"/>
                <w:szCs w:val="24"/>
              </w:rPr>
            </w:pPr>
          </w:p>
        </w:tc>
        <w:tc>
          <w:tcPr>
            <w:tcW w:w="1080" w:type="dxa"/>
            <w:noWrap w:val="0"/>
            <w:vAlign w:val="top"/>
          </w:tcPr>
          <w:p w14:paraId="6E61EFB1">
            <w:pPr>
              <w:spacing w:before="60" w:after="60" w:line="360" w:lineRule="auto"/>
              <w:ind w:left="0"/>
              <w:jc w:val="both"/>
              <w:rPr>
                <w:rFonts w:ascii="Times New Roman" w:hAnsi="Times New Roman"/>
                <w:snapToGrid/>
                <w:sz w:val="24"/>
                <w:szCs w:val="24"/>
              </w:rPr>
            </w:pPr>
          </w:p>
        </w:tc>
        <w:tc>
          <w:tcPr>
            <w:tcW w:w="720" w:type="dxa"/>
            <w:noWrap w:val="0"/>
            <w:vAlign w:val="top"/>
          </w:tcPr>
          <w:p w14:paraId="6FBA9670">
            <w:pPr>
              <w:spacing w:before="60" w:after="60" w:line="360" w:lineRule="auto"/>
              <w:ind w:left="0"/>
              <w:jc w:val="both"/>
              <w:rPr>
                <w:rFonts w:ascii="Times New Roman" w:hAnsi="Times New Roman"/>
                <w:snapToGrid/>
                <w:sz w:val="24"/>
                <w:szCs w:val="24"/>
              </w:rPr>
            </w:pPr>
          </w:p>
        </w:tc>
        <w:tc>
          <w:tcPr>
            <w:tcW w:w="1440" w:type="dxa"/>
            <w:noWrap w:val="0"/>
            <w:vAlign w:val="top"/>
          </w:tcPr>
          <w:p w14:paraId="7E22CE36">
            <w:pPr>
              <w:spacing w:before="60" w:after="60" w:line="360" w:lineRule="auto"/>
              <w:ind w:left="0"/>
              <w:jc w:val="both"/>
              <w:rPr>
                <w:rFonts w:ascii="Times New Roman" w:hAnsi="Times New Roman"/>
                <w:snapToGrid/>
                <w:sz w:val="24"/>
                <w:szCs w:val="24"/>
              </w:rPr>
            </w:pPr>
          </w:p>
        </w:tc>
        <w:tc>
          <w:tcPr>
            <w:tcW w:w="900" w:type="dxa"/>
            <w:noWrap w:val="0"/>
            <w:vAlign w:val="top"/>
          </w:tcPr>
          <w:p w14:paraId="17EB913A">
            <w:pPr>
              <w:spacing w:before="60" w:after="60" w:line="360" w:lineRule="auto"/>
              <w:ind w:left="0"/>
              <w:jc w:val="both"/>
              <w:rPr>
                <w:rFonts w:ascii="Times New Roman" w:hAnsi="Times New Roman"/>
                <w:snapToGrid/>
                <w:sz w:val="24"/>
                <w:szCs w:val="24"/>
              </w:rPr>
            </w:pPr>
          </w:p>
        </w:tc>
        <w:tc>
          <w:tcPr>
            <w:tcW w:w="2700" w:type="dxa"/>
            <w:noWrap w:val="0"/>
            <w:vAlign w:val="top"/>
          </w:tcPr>
          <w:p w14:paraId="195128EC">
            <w:pPr>
              <w:spacing w:before="60" w:after="60" w:line="360" w:lineRule="auto"/>
              <w:ind w:left="0"/>
              <w:jc w:val="both"/>
              <w:rPr>
                <w:rFonts w:ascii="Times New Roman" w:hAnsi="Times New Roman"/>
                <w:snapToGrid/>
                <w:sz w:val="24"/>
                <w:szCs w:val="24"/>
              </w:rPr>
            </w:pPr>
          </w:p>
        </w:tc>
        <w:tc>
          <w:tcPr>
            <w:tcW w:w="1436" w:type="dxa"/>
            <w:noWrap w:val="0"/>
            <w:vAlign w:val="top"/>
          </w:tcPr>
          <w:p w14:paraId="0BEC2C05">
            <w:pPr>
              <w:spacing w:before="60" w:after="60" w:line="360" w:lineRule="auto"/>
              <w:ind w:left="0"/>
              <w:jc w:val="both"/>
              <w:rPr>
                <w:rFonts w:ascii="Times New Roman" w:hAnsi="Times New Roman"/>
                <w:snapToGrid/>
                <w:sz w:val="24"/>
                <w:szCs w:val="24"/>
              </w:rPr>
            </w:pPr>
          </w:p>
        </w:tc>
      </w:tr>
      <w:tr w14:paraId="120CDE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100A61FB">
            <w:pPr>
              <w:spacing w:before="60" w:after="60" w:line="360" w:lineRule="auto"/>
              <w:ind w:left="0"/>
              <w:jc w:val="both"/>
              <w:rPr>
                <w:rFonts w:ascii="Times New Roman" w:hAnsi="Times New Roman"/>
                <w:snapToGrid/>
                <w:sz w:val="24"/>
                <w:szCs w:val="24"/>
              </w:rPr>
            </w:pPr>
          </w:p>
        </w:tc>
        <w:tc>
          <w:tcPr>
            <w:tcW w:w="1080" w:type="dxa"/>
            <w:noWrap w:val="0"/>
            <w:vAlign w:val="top"/>
          </w:tcPr>
          <w:p w14:paraId="24A9CF84">
            <w:pPr>
              <w:spacing w:before="60" w:after="60" w:line="360" w:lineRule="auto"/>
              <w:ind w:left="0"/>
              <w:jc w:val="both"/>
              <w:rPr>
                <w:rFonts w:ascii="Times New Roman" w:hAnsi="Times New Roman"/>
                <w:snapToGrid/>
                <w:sz w:val="24"/>
                <w:szCs w:val="24"/>
              </w:rPr>
            </w:pPr>
          </w:p>
        </w:tc>
        <w:tc>
          <w:tcPr>
            <w:tcW w:w="720" w:type="dxa"/>
            <w:noWrap w:val="0"/>
            <w:vAlign w:val="top"/>
          </w:tcPr>
          <w:p w14:paraId="536DA78D">
            <w:pPr>
              <w:spacing w:before="60" w:after="60" w:line="360" w:lineRule="auto"/>
              <w:ind w:left="0"/>
              <w:jc w:val="both"/>
              <w:rPr>
                <w:rFonts w:ascii="Times New Roman" w:hAnsi="Times New Roman"/>
                <w:snapToGrid/>
                <w:sz w:val="24"/>
                <w:szCs w:val="24"/>
              </w:rPr>
            </w:pPr>
          </w:p>
        </w:tc>
        <w:tc>
          <w:tcPr>
            <w:tcW w:w="1440" w:type="dxa"/>
            <w:noWrap w:val="0"/>
            <w:vAlign w:val="top"/>
          </w:tcPr>
          <w:p w14:paraId="10E77A4F">
            <w:pPr>
              <w:spacing w:before="60" w:after="60" w:line="360" w:lineRule="auto"/>
              <w:ind w:left="0"/>
              <w:jc w:val="both"/>
              <w:rPr>
                <w:rFonts w:ascii="Times New Roman" w:hAnsi="Times New Roman"/>
                <w:snapToGrid/>
                <w:sz w:val="24"/>
                <w:szCs w:val="24"/>
              </w:rPr>
            </w:pPr>
          </w:p>
        </w:tc>
        <w:tc>
          <w:tcPr>
            <w:tcW w:w="900" w:type="dxa"/>
            <w:noWrap w:val="0"/>
            <w:vAlign w:val="top"/>
          </w:tcPr>
          <w:p w14:paraId="51B16780">
            <w:pPr>
              <w:spacing w:before="60" w:after="60" w:line="360" w:lineRule="auto"/>
              <w:ind w:left="0"/>
              <w:jc w:val="both"/>
              <w:rPr>
                <w:rFonts w:ascii="Times New Roman" w:hAnsi="Times New Roman"/>
                <w:snapToGrid/>
                <w:sz w:val="24"/>
                <w:szCs w:val="24"/>
              </w:rPr>
            </w:pPr>
          </w:p>
        </w:tc>
        <w:tc>
          <w:tcPr>
            <w:tcW w:w="2700" w:type="dxa"/>
            <w:noWrap w:val="0"/>
            <w:vAlign w:val="top"/>
          </w:tcPr>
          <w:p w14:paraId="22714821">
            <w:pPr>
              <w:spacing w:before="60" w:after="60" w:line="360" w:lineRule="auto"/>
              <w:ind w:left="0"/>
              <w:jc w:val="both"/>
              <w:rPr>
                <w:rFonts w:ascii="Times New Roman" w:hAnsi="Times New Roman"/>
                <w:snapToGrid/>
                <w:sz w:val="24"/>
                <w:szCs w:val="24"/>
              </w:rPr>
            </w:pPr>
          </w:p>
        </w:tc>
        <w:tc>
          <w:tcPr>
            <w:tcW w:w="1436" w:type="dxa"/>
            <w:noWrap w:val="0"/>
            <w:vAlign w:val="top"/>
          </w:tcPr>
          <w:p w14:paraId="15267C4D">
            <w:pPr>
              <w:spacing w:before="60" w:after="60" w:line="360" w:lineRule="auto"/>
              <w:ind w:left="0"/>
              <w:jc w:val="both"/>
              <w:rPr>
                <w:rFonts w:ascii="Times New Roman" w:hAnsi="Times New Roman"/>
                <w:snapToGrid/>
                <w:sz w:val="24"/>
                <w:szCs w:val="24"/>
              </w:rPr>
            </w:pPr>
          </w:p>
        </w:tc>
      </w:tr>
      <w:tr w14:paraId="7F8109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42465B6">
            <w:pPr>
              <w:spacing w:before="60" w:after="60" w:line="360" w:lineRule="auto"/>
              <w:ind w:left="0"/>
              <w:jc w:val="both"/>
              <w:rPr>
                <w:rFonts w:ascii="Times New Roman" w:hAnsi="Times New Roman"/>
                <w:snapToGrid/>
                <w:sz w:val="24"/>
                <w:szCs w:val="24"/>
              </w:rPr>
            </w:pPr>
          </w:p>
        </w:tc>
        <w:tc>
          <w:tcPr>
            <w:tcW w:w="1080" w:type="dxa"/>
            <w:noWrap w:val="0"/>
            <w:vAlign w:val="top"/>
          </w:tcPr>
          <w:p w14:paraId="22632D62">
            <w:pPr>
              <w:spacing w:before="60" w:after="60" w:line="360" w:lineRule="auto"/>
              <w:ind w:left="0"/>
              <w:jc w:val="both"/>
              <w:rPr>
                <w:rFonts w:ascii="Times New Roman" w:hAnsi="Times New Roman"/>
                <w:snapToGrid/>
                <w:sz w:val="24"/>
                <w:szCs w:val="24"/>
              </w:rPr>
            </w:pPr>
          </w:p>
        </w:tc>
        <w:tc>
          <w:tcPr>
            <w:tcW w:w="720" w:type="dxa"/>
            <w:noWrap w:val="0"/>
            <w:vAlign w:val="top"/>
          </w:tcPr>
          <w:p w14:paraId="2B42CA80">
            <w:pPr>
              <w:spacing w:before="60" w:after="60" w:line="360" w:lineRule="auto"/>
              <w:ind w:left="0"/>
              <w:jc w:val="both"/>
              <w:rPr>
                <w:rFonts w:ascii="Times New Roman" w:hAnsi="Times New Roman"/>
                <w:snapToGrid/>
                <w:sz w:val="24"/>
                <w:szCs w:val="24"/>
              </w:rPr>
            </w:pPr>
          </w:p>
        </w:tc>
        <w:tc>
          <w:tcPr>
            <w:tcW w:w="1440" w:type="dxa"/>
            <w:noWrap w:val="0"/>
            <w:vAlign w:val="top"/>
          </w:tcPr>
          <w:p w14:paraId="3C6C8AB9">
            <w:pPr>
              <w:spacing w:before="60" w:after="60" w:line="360" w:lineRule="auto"/>
              <w:ind w:left="0"/>
              <w:jc w:val="both"/>
              <w:rPr>
                <w:rFonts w:ascii="Times New Roman" w:hAnsi="Times New Roman"/>
                <w:snapToGrid/>
                <w:sz w:val="24"/>
                <w:szCs w:val="24"/>
              </w:rPr>
            </w:pPr>
          </w:p>
        </w:tc>
        <w:tc>
          <w:tcPr>
            <w:tcW w:w="900" w:type="dxa"/>
            <w:noWrap w:val="0"/>
            <w:vAlign w:val="top"/>
          </w:tcPr>
          <w:p w14:paraId="0147F80A">
            <w:pPr>
              <w:spacing w:before="60" w:after="60" w:line="360" w:lineRule="auto"/>
              <w:ind w:left="0"/>
              <w:jc w:val="both"/>
              <w:rPr>
                <w:rFonts w:ascii="Times New Roman" w:hAnsi="Times New Roman"/>
                <w:snapToGrid/>
                <w:sz w:val="24"/>
                <w:szCs w:val="24"/>
              </w:rPr>
            </w:pPr>
          </w:p>
        </w:tc>
        <w:tc>
          <w:tcPr>
            <w:tcW w:w="2700" w:type="dxa"/>
            <w:noWrap w:val="0"/>
            <w:vAlign w:val="top"/>
          </w:tcPr>
          <w:p w14:paraId="552B49CD">
            <w:pPr>
              <w:spacing w:before="60" w:after="60" w:line="360" w:lineRule="auto"/>
              <w:ind w:left="0"/>
              <w:jc w:val="both"/>
              <w:rPr>
                <w:rFonts w:ascii="Times New Roman" w:hAnsi="Times New Roman"/>
                <w:snapToGrid/>
                <w:sz w:val="24"/>
                <w:szCs w:val="24"/>
              </w:rPr>
            </w:pPr>
          </w:p>
        </w:tc>
        <w:tc>
          <w:tcPr>
            <w:tcW w:w="1436" w:type="dxa"/>
            <w:noWrap w:val="0"/>
            <w:vAlign w:val="top"/>
          </w:tcPr>
          <w:p w14:paraId="1EFCCC20">
            <w:pPr>
              <w:spacing w:before="60" w:after="60" w:line="360" w:lineRule="auto"/>
              <w:ind w:left="0"/>
              <w:jc w:val="both"/>
              <w:rPr>
                <w:rFonts w:ascii="Times New Roman" w:hAnsi="Times New Roman"/>
                <w:snapToGrid/>
                <w:sz w:val="24"/>
                <w:szCs w:val="24"/>
              </w:rPr>
            </w:pPr>
          </w:p>
        </w:tc>
      </w:tr>
      <w:tr w14:paraId="28C743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36221381">
            <w:pPr>
              <w:spacing w:before="60" w:after="60" w:line="360" w:lineRule="auto"/>
              <w:ind w:left="0"/>
              <w:jc w:val="both"/>
              <w:rPr>
                <w:rFonts w:ascii="Times New Roman" w:hAnsi="Times New Roman"/>
                <w:snapToGrid/>
                <w:sz w:val="24"/>
                <w:szCs w:val="24"/>
              </w:rPr>
            </w:pPr>
          </w:p>
        </w:tc>
        <w:tc>
          <w:tcPr>
            <w:tcW w:w="1080" w:type="dxa"/>
            <w:noWrap w:val="0"/>
            <w:vAlign w:val="top"/>
          </w:tcPr>
          <w:p w14:paraId="4A20E6BE">
            <w:pPr>
              <w:spacing w:before="60" w:after="60" w:line="360" w:lineRule="auto"/>
              <w:ind w:left="0"/>
              <w:jc w:val="both"/>
              <w:rPr>
                <w:rFonts w:ascii="Times New Roman" w:hAnsi="Times New Roman"/>
                <w:snapToGrid/>
                <w:sz w:val="24"/>
                <w:szCs w:val="24"/>
              </w:rPr>
            </w:pPr>
          </w:p>
        </w:tc>
        <w:tc>
          <w:tcPr>
            <w:tcW w:w="720" w:type="dxa"/>
            <w:noWrap w:val="0"/>
            <w:vAlign w:val="top"/>
          </w:tcPr>
          <w:p w14:paraId="03B666CE">
            <w:pPr>
              <w:spacing w:before="60" w:after="60" w:line="360" w:lineRule="auto"/>
              <w:ind w:left="0"/>
              <w:jc w:val="both"/>
              <w:rPr>
                <w:rFonts w:ascii="Times New Roman" w:hAnsi="Times New Roman"/>
                <w:snapToGrid/>
                <w:sz w:val="24"/>
                <w:szCs w:val="24"/>
              </w:rPr>
            </w:pPr>
          </w:p>
        </w:tc>
        <w:tc>
          <w:tcPr>
            <w:tcW w:w="1440" w:type="dxa"/>
            <w:noWrap w:val="0"/>
            <w:vAlign w:val="top"/>
          </w:tcPr>
          <w:p w14:paraId="662C4A45">
            <w:pPr>
              <w:spacing w:before="60" w:after="60" w:line="360" w:lineRule="auto"/>
              <w:ind w:left="0"/>
              <w:jc w:val="both"/>
              <w:rPr>
                <w:rFonts w:ascii="Times New Roman" w:hAnsi="Times New Roman"/>
                <w:snapToGrid/>
                <w:sz w:val="24"/>
                <w:szCs w:val="24"/>
              </w:rPr>
            </w:pPr>
          </w:p>
        </w:tc>
        <w:tc>
          <w:tcPr>
            <w:tcW w:w="900" w:type="dxa"/>
            <w:noWrap w:val="0"/>
            <w:vAlign w:val="top"/>
          </w:tcPr>
          <w:p w14:paraId="6D2B63CD">
            <w:pPr>
              <w:spacing w:before="60" w:after="60" w:line="360" w:lineRule="auto"/>
              <w:ind w:left="0"/>
              <w:jc w:val="both"/>
              <w:rPr>
                <w:rFonts w:ascii="Times New Roman" w:hAnsi="Times New Roman"/>
                <w:snapToGrid/>
                <w:sz w:val="24"/>
                <w:szCs w:val="24"/>
              </w:rPr>
            </w:pPr>
          </w:p>
        </w:tc>
        <w:tc>
          <w:tcPr>
            <w:tcW w:w="2700" w:type="dxa"/>
            <w:noWrap w:val="0"/>
            <w:vAlign w:val="top"/>
          </w:tcPr>
          <w:p w14:paraId="7950E5D4">
            <w:pPr>
              <w:spacing w:before="60" w:after="60" w:line="360" w:lineRule="auto"/>
              <w:ind w:left="0"/>
              <w:jc w:val="both"/>
              <w:rPr>
                <w:rFonts w:ascii="Times New Roman" w:hAnsi="Times New Roman"/>
                <w:snapToGrid/>
                <w:sz w:val="24"/>
                <w:szCs w:val="24"/>
              </w:rPr>
            </w:pPr>
          </w:p>
        </w:tc>
        <w:tc>
          <w:tcPr>
            <w:tcW w:w="1436" w:type="dxa"/>
            <w:noWrap w:val="0"/>
            <w:vAlign w:val="top"/>
          </w:tcPr>
          <w:p w14:paraId="4059DD1D">
            <w:pPr>
              <w:spacing w:before="60" w:after="60" w:line="360" w:lineRule="auto"/>
              <w:ind w:left="0"/>
              <w:jc w:val="both"/>
              <w:rPr>
                <w:rFonts w:ascii="Times New Roman" w:hAnsi="Times New Roman"/>
                <w:snapToGrid/>
                <w:sz w:val="24"/>
                <w:szCs w:val="24"/>
              </w:rPr>
            </w:pPr>
          </w:p>
        </w:tc>
      </w:tr>
      <w:tr w14:paraId="485FEA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39630A68">
            <w:pPr>
              <w:spacing w:before="60" w:after="60" w:line="360" w:lineRule="auto"/>
              <w:ind w:left="0"/>
              <w:jc w:val="both"/>
              <w:rPr>
                <w:rFonts w:ascii="Times New Roman" w:hAnsi="Times New Roman"/>
                <w:snapToGrid/>
                <w:sz w:val="24"/>
                <w:szCs w:val="24"/>
              </w:rPr>
            </w:pPr>
          </w:p>
        </w:tc>
        <w:tc>
          <w:tcPr>
            <w:tcW w:w="1080" w:type="dxa"/>
            <w:noWrap w:val="0"/>
            <w:vAlign w:val="top"/>
          </w:tcPr>
          <w:p w14:paraId="668362C8">
            <w:pPr>
              <w:spacing w:before="60" w:after="60" w:line="360" w:lineRule="auto"/>
              <w:ind w:left="0"/>
              <w:jc w:val="both"/>
              <w:rPr>
                <w:rFonts w:ascii="Times New Roman" w:hAnsi="Times New Roman"/>
                <w:snapToGrid/>
                <w:sz w:val="24"/>
                <w:szCs w:val="24"/>
              </w:rPr>
            </w:pPr>
          </w:p>
        </w:tc>
        <w:tc>
          <w:tcPr>
            <w:tcW w:w="720" w:type="dxa"/>
            <w:noWrap w:val="0"/>
            <w:vAlign w:val="top"/>
          </w:tcPr>
          <w:p w14:paraId="064368F7">
            <w:pPr>
              <w:spacing w:before="60" w:after="60" w:line="360" w:lineRule="auto"/>
              <w:ind w:left="0"/>
              <w:jc w:val="both"/>
              <w:rPr>
                <w:rFonts w:ascii="Times New Roman" w:hAnsi="Times New Roman"/>
                <w:snapToGrid/>
                <w:sz w:val="24"/>
                <w:szCs w:val="24"/>
              </w:rPr>
            </w:pPr>
          </w:p>
        </w:tc>
        <w:tc>
          <w:tcPr>
            <w:tcW w:w="1440" w:type="dxa"/>
            <w:noWrap w:val="0"/>
            <w:vAlign w:val="top"/>
          </w:tcPr>
          <w:p w14:paraId="5375B471">
            <w:pPr>
              <w:spacing w:before="60" w:after="60" w:line="360" w:lineRule="auto"/>
              <w:ind w:left="0"/>
              <w:jc w:val="both"/>
              <w:rPr>
                <w:rFonts w:ascii="Times New Roman" w:hAnsi="Times New Roman"/>
                <w:snapToGrid/>
                <w:sz w:val="24"/>
                <w:szCs w:val="24"/>
              </w:rPr>
            </w:pPr>
          </w:p>
        </w:tc>
        <w:tc>
          <w:tcPr>
            <w:tcW w:w="900" w:type="dxa"/>
            <w:noWrap w:val="0"/>
            <w:vAlign w:val="top"/>
          </w:tcPr>
          <w:p w14:paraId="4DBB750E">
            <w:pPr>
              <w:spacing w:before="60" w:after="60" w:line="360" w:lineRule="auto"/>
              <w:ind w:left="0"/>
              <w:jc w:val="both"/>
              <w:rPr>
                <w:rFonts w:ascii="Times New Roman" w:hAnsi="Times New Roman"/>
                <w:snapToGrid/>
                <w:sz w:val="24"/>
                <w:szCs w:val="24"/>
              </w:rPr>
            </w:pPr>
          </w:p>
        </w:tc>
        <w:tc>
          <w:tcPr>
            <w:tcW w:w="2700" w:type="dxa"/>
            <w:noWrap w:val="0"/>
            <w:vAlign w:val="top"/>
          </w:tcPr>
          <w:p w14:paraId="508F15EC">
            <w:pPr>
              <w:spacing w:before="60" w:after="60" w:line="360" w:lineRule="auto"/>
              <w:ind w:left="0"/>
              <w:jc w:val="both"/>
              <w:rPr>
                <w:rFonts w:ascii="Times New Roman" w:hAnsi="Times New Roman"/>
                <w:snapToGrid/>
                <w:sz w:val="24"/>
                <w:szCs w:val="24"/>
              </w:rPr>
            </w:pPr>
          </w:p>
        </w:tc>
        <w:tc>
          <w:tcPr>
            <w:tcW w:w="1436" w:type="dxa"/>
            <w:noWrap w:val="0"/>
            <w:vAlign w:val="top"/>
          </w:tcPr>
          <w:p w14:paraId="008AEFCC">
            <w:pPr>
              <w:spacing w:before="60" w:after="60" w:line="360" w:lineRule="auto"/>
              <w:ind w:left="0"/>
              <w:jc w:val="both"/>
              <w:rPr>
                <w:rFonts w:ascii="Times New Roman" w:hAnsi="Times New Roman"/>
                <w:snapToGrid/>
                <w:sz w:val="24"/>
                <w:szCs w:val="24"/>
              </w:rPr>
            </w:pPr>
          </w:p>
        </w:tc>
      </w:tr>
      <w:tr w14:paraId="71B8BA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0784BED0">
            <w:pPr>
              <w:spacing w:before="60" w:after="60" w:line="360" w:lineRule="auto"/>
              <w:ind w:left="0"/>
              <w:jc w:val="both"/>
              <w:rPr>
                <w:rFonts w:ascii="Times New Roman" w:hAnsi="Times New Roman"/>
                <w:snapToGrid/>
                <w:sz w:val="24"/>
                <w:szCs w:val="24"/>
              </w:rPr>
            </w:pPr>
          </w:p>
        </w:tc>
        <w:tc>
          <w:tcPr>
            <w:tcW w:w="1080" w:type="dxa"/>
            <w:noWrap w:val="0"/>
            <w:vAlign w:val="top"/>
          </w:tcPr>
          <w:p w14:paraId="61E5768E">
            <w:pPr>
              <w:spacing w:before="60" w:after="60" w:line="360" w:lineRule="auto"/>
              <w:ind w:left="0"/>
              <w:jc w:val="both"/>
              <w:rPr>
                <w:rFonts w:ascii="Times New Roman" w:hAnsi="Times New Roman"/>
                <w:snapToGrid/>
                <w:sz w:val="24"/>
                <w:szCs w:val="24"/>
              </w:rPr>
            </w:pPr>
          </w:p>
        </w:tc>
        <w:tc>
          <w:tcPr>
            <w:tcW w:w="720" w:type="dxa"/>
            <w:noWrap w:val="0"/>
            <w:vAlign w:val="top"/>
          </w:tcPr>
          <w:p w14:paraId="5A251B04">
            <w:pPr>
              <w:spacing w:before="60" w:after="60" w:line="360" w:lineRule="auto"/>
              <w:ind w:left="0"/>
              <w:jc w:val="both"/>
              <w:rPr>
                <w:rFonts w:ascii="Times New Roman" w:hAnsi="Times New Roman"/>
                <w:snapToGrid/>
                <w:sz w:val="24"/>
                <w:szCs w:val="24"/>
              </w:rPr>
            </w:pPr>
          </w:p>
        </w:tc>
        <w:tc>
          <w:tcPr>
            <w:tcW w:w="1440" w:type="dxa"/>
            <w:noWrap w:val="0"/>
            <w:vAlign w:val="top"/>
          </w:tcPr>
          <w:p w14:paraId="18070706">
            <w:pPr>
              <w:spacing w:before="60" w:after="60" w:line="360" w:lineRule="auto"/>
              <w:ind w:left="0"/>
              <w:jc w:val="both"/>
              <w:rPr>
                <w:rFonts w:ascii="Times New Roman" w:hAnsi="Times New Roman"/>
                <w:snapToGrid/>
                <w:sz w:val="24"/>
                <w:szCs w:val="24"/>
              </w:rPr>
            </w:pPr>
          </w:p>
        </w:tc>
        <w:tc>
          <w:tcPr>
            <w:tcW w:w="900" w:type="dxa"/>
            <w:noWrap w:val="0"/>
            <w:vAlign w:val="top"/>
          </w:tcPr>
          <w:p w14:paraId="56D3A73D">
            <w:pPr>
              <w:spacing w:before="60" w:after="60" w:line="360" w:lineRule="auto"/>
              <w:ind w:left="0"/>
              <w:jc w:val="both"/>
              <w:rPr>
                <w:rFonts w:ascii="Times New Roman" w:hAnsi="Times New Roman"/>
                <w:snapToGrid/>
                <w:sz w:val="24"/>
                <w:szCs w:val="24"/>
              </w:rPr>
            </w:pPr>
          </w:p>
        </w:tc>
        <w:tc>
          <w:tcPr>
            <w:tcW w:w="2700" w:type="dxa"/>
            <w:noWrap w:val="0"/>
            <w:vAlign w:val="top"/>
          </w:tcPr>
          <w:p w14:paraId="05ECEE30">
            <w:pPr>
              <w:spacing w:before="60" w:after="60" w:line="360" w:lineRule="auto"/>
              <w:ind w:left="0"/>
              <w:jc w:val="both"/>
              <w:rPr>
                <w:rFonts w:ascii="Times New Roman" w:hAnsi="Times New Roman"/>
                <w:snapToGrid/>
                <w:sz w:val="24"/>
                <w:szCs w:val="24"/>
              </w:rPr>
            </w:pPr>
          </w:p>
        </w:tc>
        <w:tc>
          <w:tcPr>
            <w:tcW w:w="1436" w:type="dxa"/>
            <w:noWrap w:val="0"/>
            <w:vAlign w:val="top"/>
          </w:tcPr>
          <w:p w14:paraId="3C6D460A">
            <w:pPr>
              <w:spacing w:before="60" w:after="60" w:line="360" w:lineRule="auto"/>
              <w:ind w:left="0"/>
              <w:jc w:val="both"/>
              <w:rPr>
                <w:rFonts w:ascii="Times New Roman" w:hAnsi="Times New Roman"/>
                <w:snapToGrid/>
                <w:sz w:val="24"/>
                <w:szCs w:val="24"/>
              </w:rPr>
            </w:pPr>
          </w:p>
        </w:tc>
      </w:tr>
      <w:tr w14:paraId="0F48F4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A4C7F5B">
            <w:pPr>
              <w:spacing w:before="60" w:after="60" w:line="360" w:lineRule="auto"/>
              <w:ind w:left="0"/>
              <w:jc w:val="both"/>
              <w:rPr>
                <w:rFonts w:ascii="Times New Roman" w:hAnsi="Times New Roman"/>
                <w:snapToGrid/>
                <w:sz w:val="24"/>
                <w:szCs w:val="24"/>
              </w:rPr>
            </w:pPr>
          </w:p>
        </w:tc>
        <w:tc>
          <w:tcPr>
            <w:tcW w:w="1080" w:type="dxa"/>
            <w:noWrap w:val="0"/>
            <w:vAlign w:val="top"/>
          </w:tcPr>
          <w:p w14:paraId="24F03FC7">
            <w:pPr>
              <w:spacing w:before="60" w:after="60" w:line="360" w:lineRule="auto"/>
              <w:ind w:left="0"/>
              <w:jc w:val="both"/>
              <w:rPr>
                <w:rFonts w:ascii="Times New Roman" w:hAnsi="Times New Roman"/>
                <w:snapToGrid/>
                <w:sz w:val="24"/>
                <w:szCs w:val="24"/>
              </w:rPr>
            </w:pPr>
          </w:p>
        </w:tc>
        <w:tc>
          <w:tcPr>
            <w:tcW w:w="720" w:type="dxa"/>
            <w:noWrap w:val="0"/>
            <w:vAlign w:val="top"/>
          </w:tcPr>
          <w:p w14:paraId="7A9A0F4B">
            <w:pPr>
              <w:spacing w:before="60" w:after="60" w:line="360" w:lineRule="auto"/>
              <w:ind w:left="0"/>
              <w:jc w:val="both"/>
              <w:rPr>
                <w:rFonts w:ascii="Times New Roman" w:hAnsi="Times New Roman"/>
                <w:snapToGrid/>
                <w:sz w:val="24"/>
                <w:szCs w:val="24"/>
              </w:rPr>
            </w:pPr>
          </w:p>
        </w:tc>
        <w:tc>
          <w:tcPr>
            <w:tcW w:w="1440" w:type="dxa"/>
            <w:noWrap w:val="0"/>
            <w:vAlign w:val="top"/>
          </w:tcPr>
          <w:p w14:paraId="5904BFC5">
            <w:pPr>
              <w:spacing w:before="60" w:after="60" w:line="360" w:lineRule="auto"/>
              <w:ind w:left="0"/>
              <w:jc w:val="both"/>
              <w:rPr>
                <w:rFonts w:ascii="Times New Roman" w:hAnsi="Times New Roman"/>
                <w:snapToGrid/>
                <w:sz w:val="24"/>
                <w:szCs w:val="24"/>
              </w:rPr>
            </w:pPr>
          </w:p>
        </w:tc>
        <w:tc>
          <w:tcPr>
            <w:tcW w:w="900" w:type="dxa"/>
            <w:noWrap w:val="0"/>
            <w:vAlign w:val="top"/>
          </w:tcPr>
          <w:p w14:paraId="79CA19D0">
            <w:pPr>
              <w:spacing w:before="60" w:after="60" w:line="360" w:lineRule="auto"/>
              <w:ind w:left="0"/>
              <w:jc w:val="both"/>
              <w:rPr>
                <w:rFonts w:ascii="Times New Roman" w:hAnsi="Times New Roman"/>
                <w:snapToGrid/>
                <w:sz w:val="24"/>
                <w:szCs w:val="24"/>
              </w:rPr>
            </w:pPr>
          </w:p>
        </w:tc>
        <w:tc>
          <w:tcPr>
            <w:tcW w:w="2700" w:type="dxa"/>
            <w:noWrap w:val="0"/>
            <w:vAlign w:val="top"/>
          </w:tcPr>
          <w:p w14:paraId="6595E581">
            <w:pPr>
              <w:spacing w:before="60" w:after="60" w:line="360" w:lineRule="auto"/>
              <w:ind w:left="0"/>
              <w:jc w:val="both"/>
              <w:rPr>
                <w:rFonts w:ascii="Times New Roman" w:hAnsi="Times New Roman"/>
                <w:snapToGrid/>
                <w:sz w:val="24"/>
                <w:szCs w:val="24"/>
              </w:rPr>
            </w:pPr>
          </w:p>
        </w:tc>
        <w:tc>
          <w:tcPr>
            <w:tcW w:w="1436" w:type="dxa"/>
            <w:noWrap w:val="0"/>
            <w:vAlign w:val="top"/>
          </w:tcPr>
          <w:p w14:paraId="04389842">
            <w:pPr>
              <w:spacing w:before="60" w:after="60" w:line="360" w:lineRule="auto"/>
              <w:ind w:left="0"/>
              <w:jc w:val="both"/>
              <w:rPr>
                <w:rFonts w:ascii="Times New Roman" w:hAnsi="Times New Roman"/>
                <w:snapToGrid/>
                <w:sz w:val="24"/>
                <w:szCs w:val="24"/>
              </w:rPr>
            </w:pPr>
          </w:p>
        </w:tc>
      </w:tr>
      <w:tr w14:paraId="3756A1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5C695AEF">
            <w:pPr>
              <w:spacing w:before="60" w:after="60" w:line="360" w:lineRule="auto"/>
              <w:ind w:left="0"/>
              <w:jc w:val="both"/>
              <w:rPr>
                <w:rFonts w:ascii="Times New Roman" w:hAnsi="Times New Roman"/>
                <w:snapToGrid/>
                <w:sz w:val="24"/>
                <w:szCs w:val="24"/>
              </w:rPr>
            </w:pPr>
          </w:p>
        </w:tc>
        <w:tc>
          <w:tcPr>
            <w:tcW w:w="1080" w:type="dxa"/>
            <w:noWrap w:val="0"/>
            <w:vAlign w:val="top"/>
          </w:tcPr>
          <w:p w14:paraId="1BAB732E">
            <w:pPr>
              <w:spacing w:before="60" w:after="60" w:line="360" w:lineRule="auto"/>
              <w:ind w:left="0"/>
              <w:jc w:val="both"/>
              <w:rPr>
                <w:rFonts w:ascii="Times New Roman" w:hAnsi="Times New Roman"/>
                <w:snapToGrid/>
                <w:sz w:val="24"/>
                <w:szCs w:val="24"/>
              </w:rPr>
            </w:pPr>
          </w:p>
        </w:tc>
        <w:tc>
          <w:tcPr>
            <w:tcW w:w="720" w:type="dxa"/>
            <w:noWrap w:val="0"/>
            <w:vAlign w:val="top"/>
          </w:tcPr>
          <w:p w14:paraId="1CF58067">
            <w:pPr>
              <w:spacing w:before="60" w:after="60" w:line="360" w:lineRule="auto"/>
              <w:ind w:left="0"/>
              <w:jc w:val="both"/>
              <w:rPr>
                <w:rFonts w:ascii="Times New Roman" w:hAnsi="Times New Roman"/>
                <w:snapToGrid/>
                <w:sz w:val="24"/>
                <w:szCs w:val="24"/>
              </w:rPr>
            </w:pPr>
          </w:p>
        </w:tc>
        <w:tc>
          <w:tcPr>
            <w:tcW w:w="1440" w:type="dxa"/>
            <w:noWrap w:val="0"/>
            <w:vAlign w:val="top"/>
          </w:tcPr>
          <w:p w14:paraId="459EF677">
            <w:pPr>
              <w:spacing w:before="60" w:after="60" w:line="360" w:lineRule="auto"/>
              <w:ind w:left="0"/>
              <w:jc w:val="both"/>
              <w:rPr>
                <w:rFonts w:ascii="Times New Roman" w:hAnsi="Times New Roman"/>
                <w:snapToGrid/>
                <w:sz w:val="24"/>
                <w:szCs w:val="24"/>
              </w:rPr>
            </w:pPr>
          </w:p>
        </w:tc>
        <w:tc>
          <w:tcPr>
            <w:tcW w:w="900" w:type="dxa"/>
            <w:noWrap w:val="0"/>
            <w:vAlign w:val="top"/>
          </w:tcPr>
          <w:p w14:paraId="6F146E0A">
            <w:pPr>
              <w:spacing w:before="60" w:after="60" w:line="360" w:lineRule="auto"/>
              <w:ind w:left="0"/>
              <w:jc w:val="both"/>
              <w:rPr>
                <w:rFonts w:ascii="Times New Roman" w:hAnsi="Times New Roman"/>
                <w:snapToGrid/>
                <w:sz w:val="24"/>
                <w:szCs w:val="24"/>
              </w:rPr>
            </w:pPr>
          </w:p>
        </w:tc>
        <w:tc>
          <w:tcPr>
            <w:tcW w:w="2700" w:type="dxa"/>
            <w:noWrap w:val="0"/>
            <w:vAlign w:val="top"/>
          </w:tcPr>
          <w:p w14:paraId="3C2D0D3C">
            <w:pPr>
              <w:spacing w:before="60" w:after="60" w:line="360" w:lineRule="auto"/>
              <w:ind w:left="0"/>
              <w:jc w:val="both"/>
              <w:rPr>
                <w:rFonts w:ascii="Times New Roman" w:hAnsi="Times New Roman"/>
                <w:snapToGrid/>
                <w:sz w:val="24"/>
                <w:szCs w:val="24"/>
              </w:rPr>
            </w:pPr>
          </w:p>
        </w:tc>
        <w:tc>
          <w:tcPr>
            <w:tcW w:w="1436" w:type="dxa"/>
            <w:noWrap w:val="0"/>
            <w:vAlign w:val="top"/>
          </w:tcPr>
          <w:p w14:paraId="3D710B8D">
            <w:pPr>
              <w:spacing w:before="60" w:after="60" w:line="360" w:lineRule="auto"/>
              <w:ind w:left="0"/>
              <w:jc w:val="both"/>
              <w:rPr>
                <w:rFonts w:ascii="Times New Roman" w:hAnsi="Times New Roman"/>
                <w:snapToGrid/>
                <w:sz w:val="24"/>
                <w:szCs w:val="24"/>
              </w:rPr>
            </w:pPr>
          </w:p>
        </w:tc>
      </w:tr>
      <w:tr w14:paraId="55FEBF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12CEEA8">
            <w:pPr>
              <w:spacing w:before="60" w:after="60" w:line="360" w:lineRule="auto"/>
              <w:ind w:left="0"/>
              <w:jc w:val="both"/>
              <w:rPr>
                <w:rFonts w:ascii="Times New Roman" w:hAnsi="Times New Roman"/>
                <w:snapToGrid/>
                <w:sz w:val="24"/>
                <w:szCs w:val="24"/>
              </w:rPr>
            </w:pPr>
          </w:p>
        </w:tc>
        <w:tc>
          <w:tcPr>
            <w:tcW w:w="1080" w:type="dxa"/>
            <w:noWrap w:val="0"/>
            <w:vAlign w:val="top"/>
          </w:tcPr>
          <w:p w14:paraId="77D324AC">
            <w:pPr>
              <w:spacing w:before="60" w:after="60" w:line="360" w:lineRule="auto"/>
              <w:ind w:left="0"/>
              <w:jc w:val="both"/>
              <w:rPr>
                <w:rFonts w:ascii="Times New Roman" w:hAnsi="Times New Roman"/>
                <w:snapToGrid/>
                <w:sz w:val="24"/>
                <w:szCs w:val="24"/>
              </w:rPr>
            </w:pPr>
          </w:p>
        </w:tc>
        <w:tc>
          <w:tcPr>
            <w:tcW w:w="720" w:type="dxa"/>
            <w:noWrap w:val="0"/>
            <w:vAlign w:val="top"/>
          </w:tcPr>
          <w:p w14:paraId="1E806FFC">
            <w:pPr>
              <w:spacing w:before="60" w:after="60" w:line="360" w:lineRule="auto"/>
              <w:ind w:left="0"/>
              <w:jc w:val="both"/>
              <w:rPr>
                <w:rFonts w:ascii="Times New Roman" w:hAnsi="Times New Roman"/>
                <w:snapToGrid/>
                <w:sz w:val="24"/>
                <w:szCs w:val="24"/>
              </w:rPr>
            </w:pPr>
          </w:p>
        </w:tc>
        <w:tc>
          <w:tcPr>
            <w:tcW w:w="1440" w:type="dxa"/>
            <w:noWrap w:val="0"/>
            <w:vAlign w:val="top"/>
          </w:tcPr>
          <w:p w14:paraId="5E22F47C">
            <w:pPr>
              <w:spacing w:before="60" w:after="60" w:line="360" w:lineRule="auto"/>
              <w:ind w:left="0"/>
              <w:jc w:val="both"/>
              <w:rPr>
                <w:rFonts w:ascii="Times New Roman" w:hAnsi="Times New Roman"/>
                <w:snapToGrid/>
                <w:sz w:val="24"/>
                <w:szCs w:val="24"/>
              </w:rPr>
            </w:pPr>
          </w:p>
        </w:tc>
        <w:tc>
          <w:tcPr>
            <w:tcW w:w="900" w:type="dxa"/>
            <w:noWrap w:val="0"/>
            <w:vAlign w:val="top"/>
          </w:tcPr>
          <w:p w14:paraId="23F20BDF">
            <w:pPr>
              <w:spacing w:before="60" w:after="60" w:line="360" w:lineRule="auto"/>
              <w:ind w:left="0"/>
              <w:jc w:val="both"/>
              <w:rPr>
                <w:rFonts w:ascii="Times New Roman" w:hAnsi="Times New Roman"/>
                <w:snapToGrid/>
                <w:sz w:val="24"/>
                <w:szCs w:val="24"/>
              </w:rPr>
            </w:pPr>
          </w:p>
        </w:tc>
        <w:tc>
          <w:tcPr>
            <w:tcW w:w="2700" w:type="dxa"/>
            <w:noWrap w:val="0"/>
            <w:vAlign w:val="top"/>
          </w:tcPr>
          <w:p w14:paraId="1EB54736">
            <w:pPr>
              <w:spacing w:before="60" w:after="60" w:line="360" w:lineRule="auto"/>
              <w:ind w:left="0"/>
              <w:jc w:val="both"/>
              <w:rPr>
                <w:rFonts w:ascii="Times New Roman" w:hAnsi="Times New Roman"/>
                <w:snapToGrid/>
                <w:sz w:val="24"/>
                <w:szCs w:val="24"/>
              </w:rPr>
            </w:pPr>
          </w:p>
        </w:tc>
        <w:tc>
          <w:tcPr>
            <w:tcW w:w="1436" w:type="dxa"/>
            <w:noWrap w:val="0"/>
            <w:vAlign w:val="top"/>
          </w:tcPr>
          <w:p w14:paraId="2CF673FB">
            <w:pPr>
              <w:spacing w:before="60" w:after="60" w:line="360" w:lineRule="auto"/>
              <w:ind w:left="0"/>
              <w:jc w:val="both"/>
              <w:rPr>
                <w:rFonts w:ascii="Times New Roman" w:hAnsi="Times New Roman"/>
                <w:snapToGrid/>
                <w:sz w:val="24"/>
                <w:szCs w:val="24"/>
              </w:rPr>
            </w:pPr>
          </w:p>
        </w:tc>
      </w:tr>
      <w:tr w14:paraId="26017B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45569F05">
            <w:pPr>
              <w:spacing w:before="60" w:after="60" w:line="360" w:lineRule="auto"/>
              <w:ind w:left="0"/>
              <w:jc w:val="both"/>
              <w:rPr>
                <w:rFonts w:ascii="Times New Roman" w:hAnsi="Times New Roman"/>
                <w:snapToGrid/>
                <w:sz w:val="24"/>
                <w:szCs w:val="24"/>
              </w:rPr>
            </w:pPr>
          </w:p>
        </w:tc>
        <w:tc>
          <w:tcPr>
            <w:tcW w:w="1080" w:type="dxa"/>
            <w:noWrap w:val="0"/>
            <w:vAlign w:val="top"/>
          </w:tcPr>
          <w:p w14:paraId="205666EC">
            <w:pPr>
              <w:spacing w:before="60" w:after="60" w:line="360" w:lineRule="auto"/>
              <w:ind w:left="0"/>
              <w:jc w:val="both"/>
              <w:rPr>
                <w:rFonts w:ascii="Times New Roman" w:hAnsi="Times New Roman"/>
                <w:snapToGrid/>
                <w:sz w:val="24"/>
                <w:szCs w:val="24"/>
              </w:rPr>
            </w:pPr>
          </w:p>
        </w:tc>
        <w:tc>
          <w:tcPr>
            <w:tcW w:w="720" w:type="dxa"/>
            <w:noWrap w:val="0"/>
            <w:vAlign w:val="top"/>
          </w:tcPr>
          <w:p w14:paraId="33160B17">
            <w:pPr>
              <w:spacing w:before="60" w:after="60" w:line="360" w:lineRule="auto"/>
              <w:ind w:left="0"/>
              <w:jc w:val="both"/>
              <w:rPr>
                <w:rFonts w:ascii="Times New Roman" w:hAnsi="Times New Roman"/>
                <w:snapToGrid/>
                <w:sz w:val="24"/>
                <w:szCs w:val="24"/>
              </w:rPr>
            </w:pPr>
          </w:p>
        </w:tc>
        <w:tc>
          <w:tcPr>
            <w:tcW w:w="1440" w:type="dxa"/>
            <w:noWrap w:val="0"/>
            <w:vAlign w:val="top"/>
          </w:tcPr>
          <w:p w14:paraId="40725E41">
            <w:pPr>
              <w:spacing w:before="60" w:after="60" w:line="360" w:lineRule="auto"/>
              <w:ind w:left="0"/>
              <w:jc w:val="both"/>
              <w:rPr>
                <w:rFonts w:ascii="Times New Roman" w:hAnsi="Times New Roman"/>
                <w:snapToGrid/>
                <w:sz w:val="24"/>
                <w:szCs w:val="24"/>
              </w:rPr>
            </w:pPr>
          </w:p>
        </w:tc>
        <w:tc>
          <w:tcPr>
            <w:tcW w:w="900" w:type="dxa"/>
            <w:noWrap w:val="0"/>
            <w:vAlign w:val="top"/>
          </w:tcPr>
          <w:p w14:paraId="236537D7">
            <w:pPr>
              <w:spacing w:before="60" w:after="60" w:line="360" w:lineRule="auto"/>
              <w:ind w:left="0"/>
              <w:jc w:val="both"/>
              <w:rPr>
                <w:rFonts w:ascii="Times New Roman" w:hAnsi="Times New Roman"/>
                <w:snapToGrid/>
                <w:sz w:val="24"/>
                <w:szCs w:val="24"/>
              </w:rPr>
            </w:pPr>
          </w:p>
        </w:tc>
        <w:tc>
          <w:tcPr>
            <w:tcW w:w="2700" w:type="dxa"/>
            <w:noWrap w:val="0"/>
            <w:vAlign w:val="top"/>
          </w:tcPr>
          <w:p w14:paraId="266CA0CC">
            <w:pPr>
              <w:spacing w:before="60" w:after="60" w:line="360" w:lineRule="auto"/>
              <w:ind w:left="0"/>
              <w:jc w:val="both"/>
              <w:rPr>
                <w:rFonts w:ascii="Times New Roman" w:hAnsi="Times New Roman"/>
                <w:snapToGrid/>
                <w:sz w:val="24"/>
                <w:szCs w:val="24"/>
              </w:rPr>
            </w:pPr>
          </w:p>
        </w:tc>
        <w:tc>
          <w:tcPr>
            <w:tcW w:w="1436" w:type="dxa"/>
            <w:noWrap w:val="0"/>
            <w:vAlign w:val="top"/>
          </w:tcPr>
          <w:p w14:paraId="5468955F">
            <w:pPr>
              <w:spacing w:before="60" w:after="60" w:line="360" w:lineRule="auto"/>
              <w:ind w:left="0"/>
              <w:jc w:val="both"/>
              <w:rPr>
                <w:rFonts w:ascii="Times New Roman" w:hAnsi="Times New Roman"/>
                <w:snapToGrid/>
                <w:sz w:val="24"/>
                <w:szCs w:val="24"/>
              </w:rPr>
            </w:pPr>
          </w:p>
        </w:tc>
      </w:tr>
      <w:tr w14:paraId="0BB57B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1654243F">
            <w:pPr>
              <w:spacing w:before="60" w:after="60" w:line="360" w:lineRule="auto"/>
              <w:ind w:left="0"/>
              <w:jc w:val="both"/>
              <w:rPr>
                <w:rFonts w:ascii="Times New Roman" w:hAnsi="Times New Roman"/>
                <w:snapToGrid/>
                <w:sz w:val="24"/>
                <w:szCs w:val="24"/>
              </w:rPr>
            </w:pPr>
          </w:p>
        </w:tc>
        <w:tc>
          <w:tcPr>
            <w:tcW w:w="1080" w:type="dxa"/>
            <w:noWrap w:val="0"/>
            <w:vAlign w:val="top"/>
          </w:tcPr>
          <w:p w14:paraId="784DD192">
            <w:pPr>
              <w:spacing w:before="60" w:after="60" w:line="360" w:lineRule="auto"/>
              <w:ind w:left="0"/>
              <w:jc w:val="both"/>
              <w:rPr>
                <w:rFonts w:ascii="Times New Roman" w:hAnsi="Times New Roman"/>
                <w:snapToGrid/>
                <w:sz w:val="24"/>
                <w:szCs w:val="24"/>
              </w:rPr>
            </w:pPr>
          </w:p>
        </w:tc>
        <w:tc>
          <w:tcPr>
            <w:tcW w:w="720" w:type="dxa"/>
            <w:noWrap w:val="0"/>
            <w:vAlign w:val="top"/>
          </w:tcPr>
          <w:p w14:paraId="5F871F3E">
            <w:pPr>
              <w:spacing w:before="60" w:after="60" w:line="360" w:lineRule="auto"/>
              <w:ind w:left="0"/>
              <w:jc w:val="both"/>
              <w:rPr>
                <w:rFonts w:ascii="Times New Roman" w:hAnsi="Times New Roman"/>
                <w:snapToGrid/>
                <w:sz w:val="24"/>
                <w:szCs w:val="24"/>
              </w:rPr>
            </w:pPr>
          </w:p>
        </w:tc>
        <w:tc>
          <w:tcPr>
            <w:tcW w:w="1440" w:type="dxa"/>
            <w:noWrap w:val="0"/>
            <w:vAlign w:val="top"/>
          </w:tcPr>
          <w:p w14:paraId="423C6C06">
            <w:pPr>
              <w:spacing w:before="60" w:after="60" w:line="360" w:lineRule="auto"/>
              <w:ind w:left="0"/>
              <w:jc w:val="both"/>
              <w:rPr>
                <w:rFonts w:ascii="Times New Roman" w:hAnsi="Times New Roman"/>
                <w:snapToGrid/>
                <w:sz w:val="24"/>
                <w:szCs w:val="24"/>
              </w:rPr>
            </w:pPr>
          </w:p>
        </w:tc>
        <w:tc>
          <w:tcPr>
            <w:tcW w:w="900" w:type="dxa"/>
            <w:noWrap w:val="0"/>
            <w:vAlign w:val="top"/>
          </w:tcPr>
          <w:p w14:paraId="5E529827">
            <w:pPr>
              <w:spacing w:before="60" w:after="60" w:line="360" w:lineRule="auto"/>
              <w:ind w:left="0"/>
              <w:jc w:val="both"/>
              <w:rPr>
                <w:rFonts w:ascii="Times New Roman" w:hAnsi="Times New Roman"/>
                <w:snapToGrid/>
                <w:sz w:val="24"/>
                <w:szCs w:val="24"/>
              </w:rPr>
            </w:pPr>
          </w:p>
        </w:tc>
        <w:tc>
          <w:tcPr>
            <w:tcW w:w="2700" w:type="dxa"/>
            <w:noWrap w:val="0"/>
            <w:vAlign w:val="top"/>
          </w:tcPr>
          <w:p w14:paraId="087DE4B9">
            <w:pPr>
              <w:spacing w:before="60" w:after="60" w:line="360" w:lineRule="auto"/>
              <w:ind w:left="0"/>
              <w:jc w:val="both"/>
              <w:rPr>
                <w:rFonts w:ascii="Times New Roman" w:hAnsi="Times New Roman"/>
                <w:snapToGrid/>
                <w:sz w:val="24"/>
                <w:szCs w:val="24"/>
              </w:rPr>
            </w:pPr>
          </w:p>
        </w:tc>
        <w:tc>
          <w:tcPr>
            <w:tcW w:w="1436" w:type="dxa"/>
            <w:noWrap w:val="0"/>
            <w:vAlign w:val="top"/>
          </w:tcPr>
          <w:p w14:paraId="3ECA3E4A">
            <w:pPr>
              <w:spacing w:before="60" w:after="60" w:line="360" w:lineRule="auto"/>
              <w:ind w:left="0"/>
              <w:jc w:val="both"/>
              <w:rPr>
                <w:rFonts w:ascii="Times New Roman" w:hAnsi="Times New Roman"/>
                <w:snapToGrid/>
                <w:sz w:val="24"/>
                <w:szCs w:val="24"/>
              </w:rPr>
            </w:pPr>
          </w:p>
        </w:tc>
      </w:tr>
      <w:tr w14:paraId="4681D5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7EE282B">
            <w:pPr>
              <w:spacing w:before="60" w:after="60" w:line="360" w:lineRule="auto"/>
              <w:ind w:left="0"/>
              <w:jc w:val="both"/>
              <w:rPr>
                <w:rFonts w:ascii="Times New Roman" w:hAnsi="Times New Roman"/>
                <w:snapToGrid/>
                <w:sz w:val="24"/>
                <w:szCs w:val="24"/>
              </w:rPr>
            </w:pPr>
          </w:p>
        </w:tc>
        <w:tc>
          <w:tcPr>
            <w:tcW w:w="1080" w:type="dxa"/>
            <w:noWrap w:val="0"/>
            <w:vAlign w:val="top"/>
          </w:tcPr>
          <w:p w14:paraId="1D1031A1">
            <w:pPr>
              <w:spacing w:before="60" w:after="60" w:line="360" w:lineRule="auto"/>
              <w:ind w:left="0"/>
              <w:jc w:val="both"/>
              <w:rPr>
                <w:rFonts w:ascii="Times New Roman" w:hAnsi="Times New Roman"/>
                <w:snapToGrid/>
                <w:sz w:val="24"/>
                <w:szCs w:val="24"/>
              </w:rPr>
            </w:pPr>
          </w:p>
        </w:tc>
        <w:tc>
          <w:tcPr>
            <w:tcW w:w="720" w:type="dxa"/>
            <w:noWrap w:val="0"/>
            <w:vAlign w:val="top"/>
          </w:tcPr>
          <w:p w14:paraId="016578BC">
            <w:pPr>
              <w:spacing w:before="60" w:after="60" w:line="360" w:lineRule="auto"/>
              <w:ind w:left="0"/>
              <w:jc w:val="both"/>
              <w:rPr>
                <w:rFonts w:ascii="Times New Roman" w:hAnsi="Times New Roman"/>
                <w:snapToGrid/>
                <w:sz w:val="24"/>
                <w:szCs w:val="24"/>
              </w:rPr>
            </w:pPr>
          </w:p>
        </w:tc>
        <w:tc>
          <w:tcPr>
            <w:tcW w:w="1440" w:type="dxa"/>
            <w:noWrap w:val="0"/>
            <w:vAlign w:val="top"/>
          </w:tcPr>
          <w:p w14:paraId="365DC703">
            <w:pPr>
              <w:spacing w:before="60" w:after="60" w:line="360" w:lineRule="auto"/>
              <w:ind w:left="0"/>
              <w:jc w:val="both"/>
              <w:rPr>
                <w:rFonts w:ascii="Times New Roman" w:hAnsi="Times New Roman"/>
                <w:snapToGrid/>
                <w:sz w:val="24"/>
                <w:szCs w:val="24"/>
              </w:rPr>
            </w:pPr>
          </w:p>
        </w:tc>
        <w:tc>
          <w:tcPr>
            <w:tcW w:w="900" w:type="dxa"/>
            <w:noWrap w:val="0"/>
            <w:vAlign w:val="top"/>
          </w:tcPr>
          <w:p w14:paraId="2C7B0D47">
            <w:pPr>
              <w:spacing w:before="60" w:after="60" w:line="360" w:lineRule="auto"/>
              <w:ind w:left="0"/>
              <w:jc w:val="both"/>
              <w:rPr>
                <w:rFonts w:ascii="Times New Roman" w:hAnsi="Times New Roman"/>
                <w:snapToGrid/>
                <w:sz w:val="24"/>
                <w:szCs w:val="24"/>
              </w:rPr>
            </w:pPr>
          </w:p>
        </w:tc>
        <w:tc>
          <w:tcPr>
            <w:tcW w:w="2700" w:type="dxa"/>
            <w:noWrap w:val="0"/>
            <w:vAlign w:val="top"/>
          </w:tcPr>
          <w:p w14:paraId="20AE986E">
            <w:pPr>
              <w:spacing w:before="60" w:after="60" w:line="360" w:lineRule="auto"/>
              <w:ind w:left="0"/>
              <w:jc w:val="both"/>
              <w:rPr>
                <w:rFonts w:ascii="Times New Roman" w:hAnsi="Times New Roman"/>
                <w:snapToGrid/>
                <w:sz w:val="24"/>
                <w:szCs w:val="24"/>
              </w:rPr>
            </w:pPr>
          </w:p>
        </w:tc>
        <w:tc>
          <w:tcPr>
            <w:tcW w:w="1436" w:type="dxa"/>
            <w:noWrap w:val="0"/>
            <w:vAlign w:val="top"/>
          </w:tcPr>
          <w:p w14:paraId="757ED3C8">
            <w:pPr>
              <w:spacing w:before="60" w:after="60" w:line="360" w:lineRule="auto"/>
              <w:ind w:left="0"/>
              <w:jc w:val="both"/>
              <w:rPr>
                <w:rFonts w:ascii="Times New Roman" w:hAnsi="Times New Roman"/>
                <w:snapToGrid/>
                <w:sz w:val="24"/>
                <w:szCs w:val="24"/>
              </w:rPr>
            </w:pPr>
          </w:p>
        </w:tc>
      </w:tr>
      <w:tr w14:paraId="5E1D66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4EA7EE9">
            <w:pPr>
              <w:spacing w:before="60" w:after="60" w:line="360" w:lineRule="auto"/>
              <w:ind w:left="0"/>
              <w:jc w:val="both"/>
              <w:rPr>
                <w:rFonts w:ascii="Times New Roman" w:hAnsi="Times New Roman"/>
                <w:snapToGrid/>
                <w:sz w:val="24"/>
                <w:szCs w:val="24"/>
              </w:rPr>
            </w:pPr>
          </w:p>
        </w:tc>
        <w:tc>
          <w:tcPr>
            <w:tcW w:w="1080" w:type="dxa"/>
            <w:noWrap w:val="0"/>
            <w:vAlign w:val="top"/>
          </w:tcPr>
          <w:p w14:paraId="4398FF0F">
            <w:pPr>
              <w:spacing w:before="60" w:after="60" w:line="360" w:lineRule="auto"/>
              <w:ind w:left="0"/>
              <w:jc w:val="both"/>
              <w:rPr>
                <w:rFonts w:ascii="Times New Roman" w:hAnsi="Times New Roman"/>
                <w:snapToGrid/>
                <w:sz w:val="24"/>
                <w:szCs w:val="24"/>
              </w:rPr>
            </w:pPr>
          </w:p>
        </w:tc>
        <w:tc>
          <w:tcPr>
            <w:tcW w:w="720" w:type="dxa"/>
            <w:noWrap w:val="0"/>
            <w:vAlign w:val="top"/>
          </w:tcPr>
          <w:p w14:paraId="785C0324">
            <w:pPr>
              <w:spacing w:before="60" w:after="60" w:line="360" w:lineRule="auto"/>
              <w:ind w:left="0"/>
              <w:jc w:val="both"/>
              <w:rPr>
                <w:rFonts w:ascii="Times New Roman" w:hAnsi="Times New Roman"/>
                <w:snapToGrid/>
                <w:sz w:val="24"/>
                <w:szCs w:val="24"/>
              </w:rPr>
            </w:pPr>
          </w:p>
        </w:tc>
        <w:tc>
          <w:tcPr>
            <w:tcW w:w="1440" w:type="dxa"/>
            <w:noWrap w:val="0"/>
            <w:vAlign w:val="top"/>
          </w:tcPr>
          <w:p w14:paraId="0D183B0D">
            <w:pPr>
              <w:spacing w:before="60" w:after="60" w:line="360" w:lineRule="auto"/>
              <w:ind w:left="0"/>
              <w:jc w:val="both"/>
              <w:rPr>
                <w:rFonts w:ascii="Times New Roman" w:hAnsi="Times New Roman"/>
                <w:snapToGrid/>
                <w:sz w:val="24"/>
                <w:szCs w:val="24"/>
              </w:rPr>
            </w:pPr>
          </w:p>
        </w:tc>
        <w:tc>
          <w:tcPr>
            <w:tcW w:w="900" w:type="dxa"/>
            <w:noWrap w:val="0"/>
            <w:vAlign w:val="top"/>
          </w:tcPr>
          <w:p w14:paraId="3849FE72">
            <w:pPr>
              <w:spacing w:before="60" w:after="60" w:line="360" w:lineRule="auto"/>
              <w:ind w:left="0"/>
              <w:jc w:val="both"/>
              <w:rPr>
                <w:rFonts w:ascii="Times New Roman" w:hAnsi="Times New Roman"/>
                <w:snapToGrid/>
                <w:sz w:val="24"/>
                <w:szCs w:val="24"/>
              </w:rPr>
            </w:pPr>
          </w:p>
        </w:tc>
        <w:tc>
          <w:tcPr>
            <w:tcW w:w="2700" w:type="dxa"/>
            <w:noWrap w:val="0"/>
            <w:vAlign w:val="top"/>
          </w:tcPr>
          <w:p w14:paraId="273C7596">
            <w:pPr>
              <w:spacing w:before="60" w:after="60" w:line="360" w:lineRule="auto"/>
              <w:ind w:left="0"/>
              <w:jc w:val="both"/>
              <w:rPr>
                <w:rFonts w:ascii="Times New Roman" w:hAnsi="Times New Roman"/>
                <w:snapToGrid/>
                <w:sz w:val="24"/>
                <w:szCs w:val="24"/>
              </w:rPr>
            </w:pPr>
          </w:p>
        </w:tc>
        <w:tc>
          <w:tcPr>
            <w:tcW w:w="1436" w:type="dxa"/>
            <w:noWrap w:val="0"/>
            <w:vAlign w:val="top"/>
          </w:tcPr>
          <w:p w14:paraId="7549A6FF">
            <w:pPr>
              <w:spacing w:before="60" w:after="60" w:line="360" w:lineRule="auto"/>
              <w:ind w:left="0"/>
              <w:jc w:val="both"/>
              <w:rPr>
                <w:rFonts w:ascii="Times New Roman" w:hAnsi="Times New Roman"/>
                <w:snapToGrid/>
                <w:sz w:val="24"/>
                <w:szCs w:val="24"/>
              </w:rPr>
            </w:pPr>
          </w:p>
        </w:tc>
      </w:tr>
      <w:tr w14:paraId="5AA52E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185CA9D7">
            <w:pPr>
              <w:spacing w:before="60" w:after="60" w:line="360" w:lineRule="auto"/>
              <w:ind w:left="0"/>
              <w:jc w:val="both"/>
              <w:rPr>
                <w:rFonts w:ascii="Times New Roman" w:hAnsi="Times New Roman"/>
                <w:snapToGrid/>
                <w:sz w:val="24"/>
                <w:szCs w:val="24"/>
              </w:rPr>
            </w:pPr>
          </w:p>
        </w:tc>
        <w:tc>
          <w:tcPr>
            <w:tcW w:w="1080" w:type="dxa"/>
            <w:noWrap w:val="0"/>
            <w:vAlign w:val="top"/>
          </w:tcPr>
          <w:p w14:paraId="28DEF3D2">
            <w:pPr>
              <w:spacing w:before="60" w:after="60" w:line="360" w:lineRule="auto"/>
              <w:ind w:left="0"/>
              <w:jc w:val="both"/>
              <w:rPr>
                <w:rFonts w:ascii="Times New Roman" w:hAnsi="Times New Roman"/>
                <w:snapToGrid/>
                <w:sz w:val="24"/>
                <w:szCs w:val="24"/>
              </w:rPr>
            </w:pPr>
          </w:p>
        </w:tc>
        <w:tc>
          <w:tcPr>
            <w:tcW w:w="720" w:type="dxa"/>
            <w:noWrap w:val="0"/>
            <w:vAlign w:val="top"/>
          </w:tcPr>
          <w:p w14:paraId="241C0B6C">
            <w:pPr>
              <w:spacing w:before="60" w:after="60" w:line="360" w:lineRule="auto"/>
              <w:ind w:left="0"/>
              <w:jc w:val="both"/>
              <w:rPr>
                <w:rFonts w:ascii="Times New Roman" w:hAnsi="Times New Roman"/>
                <w:snapToGrid/>
                <w:sz w:val="24"/>
                <w:szCs w:val="24"/>
              </w:rPr>
            </w:pPr>
          </w:p>
        </w:tc>
        <w:tc>
          <w:tcPr>
            <w:tcW w:w="1440" w:type="dxa"/>
            <w:noWrap w:val="0"/>
            <w:vAlign w:val="top"/>
          </w:tcPr>
          <w:p w14:paraId="7C7C8ACE">
            <w:pPr>
              <w:spacing w:before="60" w:after="60" w:line="360" w:lineRule="auto"/>
              <w:ind w:left="0"/>
              <w:jc w:val="both"/>
              <w:rPr>
                <w:rFonts w:ascii="Times New Roman" w:hAnsi="Times New Roman"/>
                <w:snapToGrid/>
                <w:sz w:val="24"/>
                <w:szCs w:val="24"/>
              </w:rPr>
            </w:pPr>
          </w:p>
        </w:tc>
        <w:tc>
          <w:tcPr>
            <w:tcW w:w="900" w:type="dxa"/>
            <w:noWrap w:val="0"/>
            <w:vAlign w:val="top"/>
          </w:tcPr>
          <w:p w14:paraId="567C6B8E">
            <w:pPr>
              <w:spacing w:before="60" w:after="60" w:line="360" w:lineRule="auto"/>
              <w:ind w:left="0"/>
              <w:jc w:val="both"/>
              <w:rPr>
                <w:rFonts w:ascii="Times New Roman" w:hAnsi="Times New Roman"/>
                <w:snapToGrid/>
                <w:sz w:val="24"/>
                <w:szCs w:val="24"/>
              </w:rPr>
            </w:pPr>
          </w:p>
        </w:tc>
        <w:tc>
          <w:tcPr>
            <w:tcW w:w="2700" w:type="dxa"/>
            <w:noWrap w:val="0"/>
            <w:vAlign w:val="top"/>
          </w:tcPr>
          <w:p w14:paraId="791CC65D">
            <w:pPr>
              <w:spacing w:before="60" w:after="60" w:line="360" w:lineRule="auto"/>
              <w:ind w:left="0"/>
              <w:jc w:val="both"/>
              <w:rPr>
                <w:rFonts w:ascii="Times New Roman" w:hAnsi="Times New Roman"/>
                <w:snapToGrid/>
                <w:sz w:val="24"/>
                <w:szCs w:val="24"/>
              </w:rPr>
            </w:pPr>
          </w:p>
        </w:tc>
        <w:tc>
          <w:tcPr>
            <w:tcW w:w="1436" w:type="dxa"/>
            <w:noWrap w:val="0"/>
            <w:vAlign w:val="top"/>
          </w:tcPr>
          <w:p w14:paraId="1F5A5C65">
            <w:pPr>
              <w:spacing w:before="60" w:after="60" w:line="360" w:lineRule="auto"/>
              <w:ind w:left="0"/>
              <w:jc w:val="both"/>
              <w:rPr>
                <w:rFonts w:ascii="Times New Roman" w:hAnsi="Times New Roman"/>
                <w:snapToGrid/>
                <w:sz w:val="24"/>
                <w:szCs w:val="24"/>
              </w:rPr>
            </w:pPr>
          </w:p>
        </w:tc>
      </w:tr>
      <w:tr w14:paraId="79DE6F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955F5B8">
            <w:pPr>
              <w:spacing w:before="60" w:after="60" w:line="360" w:lineRule="auto"/>
              <w:ind w:left="0"/>
              <w:jc w:val="both"/>
              <w:rPr>
                <w:rFonts w:ascii="Times New Roman" w:hAnsi="Times New Roman"/>
                <w:snapToGrid/>
                <w:sz w:val="24"/>
                <w:szCs w:val="24"/>
              </w:rPr>
            </w:pPr>
          </w:p>
        </w:tc>
        <w:tc>
          <w:tcPr>
            <w:tcW w:w="1080" w:type="dxa"/>
            <w:noWrap w:val="0"/>
            <w:vAlign w:val="top"/>
          </w:tcPr>
          <w:p w14:paraId="51AB7794">
            <w:pPr>
              <w:spacing w:before="60" w:after="60" w:line="360" w:lineRule="auto"/>
              <w:ind w:left="0"/>
              <w:jc w:val="both"/>
              <w:rPr>
                <w:rFonts w:ascii="Times New Roman" w:hAnsi="Times New Roman"/>
                <w:snapToGrid/>
                <w:sz w:val="24"/>
                <w:szCs w:val="24"/>
              </w:rPr>
            </w:pPr>
          </w:p>
        </w:tc>
        <w:tc>
          <w:tcPr>
            <w:tcW w:w="720" w:type="dxa"/>
            <w:noWrap w:val="0"/>
            <w:vAlign w:val="top"/>
          </w:tcPr>
          <w:p w14:paraId="7321C2D5">
            <w:pPr>
              <w:spacing w:before="60" w:after="60" w:line="360" w:lineRule="auto"/>
              <w:ind w:left="0"/>
              <w:jc w:val="both"/>
              <w:rPr>
                <w:rFonts w:ascii="Times New Roman" w:hAnsi="Times New Roman"/>
                <w:snapToGrid/>
                <w:sz w:val="24"/>
                <w:szCs w:val="24"/>
              </w:rPr>
            </w:pPr>
          </w:p>
        </w:tc>
        <w:tc>
          <w:tcPr>
            <w:tcW w:w="1440" w:type="dxa"/>
            <w:noWrap w:val="0"/>
            <w:vAlign w:val="top"/>
          </w:tcPr>
          <w:p w14:paraId="5EF9DCCE">
            <w:pPr>
              <w:spacing w:before="60" w:after="60" w:line="360" w:lineRule="auto"/>
              <w:ind w:left="0"/>
              <w:jc w:val="both"/>
              <w:rPr>
                <w:rFonts w:ascii="Times New Roman" w:hAnsi="Times New Roman"/>
                <w:snapToGrid/>
                <w:sz w:val="24"/>
                <w:szCs w:val="24"/>
              </w:rPr>
            </w:pPr>
          </w:p>
        </w:tc>
        <w:tc>
          <w:tcPr>
            <w:tcW w:w="900" w:type="dxa"/>
            <w:noWrap w:val="0"/>
            <w:vAlign w:val="top"/>
          </w:tcPr>
          <w:p w14:paraId="2A7FC773">
            <w:pPr>
              <w:spacing w:before="60" w:after="60" w:line="360" w:lineRule="auto"/>
              <w:ind w:left="0"/>
              <w:jc w:val="both"/>
              <w:rPr>
                <w:rFonts w:ascii="Times New Roman" w:hAnsi="Times New Roman"/>
                <w:snapToGrid/>
                <w:sz w:val="24"/>
                <w:szCs w:val="24"/>
              </w:rPr>
            </w:pPr>
          </w:p>
        </w:tc>
        <w:tc>
          <w:tcPr>
            <w:tcW w:w="2700" w:type="dxa"/>
            <w:noWrap w:val="0"/>
            <w:vAlign w:val="top"/>
          </w:tcPr>
          <w:p w14:paraId="639E573D">
            <w:pPr>
              <w:spacing w:before="60" w:after="60" w:line="360" w:lineRule="auto"/>
              <w:ind w:left="0"/>
              <w:jc w:val="both"/>
              <w:rPr>
                <w:rFonts w:ascii="Times New Roman" w:hAnsi="Times New Roman"/>
                <w:snapToGrid/>
                <w:sz w:val="24"/>
                <w:szCs w:val="24"/>
              </w:rPr>
            </w:pPr>
          </w:p>
        </w:tc>
        <w:tc>
          <w:tcPr>
            <w:tcW w:w="1436" w:type="dxa"/>
            <w:noWrap w:val="0"/>
            <w:vAlign w:val="top"/>
          </w:tcPr>
          <w:p w14:paraId="3D2C9840">
            <w:pPr>
              <w:spacing w:before="60" w:after="60" w:line="360" w:lineRule="auto"/>
              <w:ind w:left="0"/>
              <w:jc w:val="both"/>
              <w:rPr>
                <w:rFonts w:ascii="Times New Roman" w:hAnsi="Times New Roman"/>
                <w:snapToGrid/>
                <w:sz w:val="24"/>
                <w:szCs w:val="24"/>
              </w:rPr>
            </w:pPr>
          </w:p>
        </w:tc>
      </w:tr>
      <w:tr w14:paraId="1FE2BA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51177DF8">
            <w:pPr>
              <w:spacing w:before="60" w:after="60" w:line="360" w:lineRule="auto"/>
              <w:ind w:left="0"/>
              <w:jc w:val="both"/>
              <w:rPr>
                <w:rFonts w:ascii="Times New Roman" w:hAnsi="Times New Roman"/>
                <w:snapToGrid/>
                <w:sz w:val="24"/>
                <w:szCs w:val="24"/>
              </w:rPr>
            </w:pPr>
          </w:p>
        </w:tc>
        <w:tc>
          <w:tcPr>
            <w:tcW w:w="1080" w:type="dxa"/>
            <w:noWrap w:val="0"/>
            <w:vAlign w:val="top"/>
          </w:tcPr>
          <w:p w14:paraId="157B548E">
            <w:pPr>
              <w:spacing w:before="60" w:after="60" w:line="360" w:lineRule="auto"/>
              <w:ind w:left="0"/>
              <w:jc w:val="both"/>
              <w:rPr>
                <w:rFonts w:ascii="Times New Roman" w:hAnsi="Times New Roman"/>
                <w:snapToGrid/>
                <w:sz w:val="24"/>
                <w:szCs w:val="24"/>
              </w:rPr>
            </w:pPr>
          </w:p>
        </w:tc>
        <w:tc>
          <w:tcPr>
            <w:tcW w:w="720" w:type="dxa"/>
            <w:noWrap w:val="0"/>
            <w:vAlign w:val="top"/>
          </w:tcPr>
          <w:p w14:paraId="19C906F4">
            <w:pPr>
              <w:spacing w:before="60" w:after="60" w:line="360" w:lineRule="auto"/>
              <w:ind w:left="0"/>
              <w:jc w:val="both"/>
              <w:rPr>
                <w:rFonts w:ascii="Times New Roman" w:hAnsi="Times New Roman"/>
                <w:snapToGrid/>
                <w:sz w:val="24"/>
                <w:szCs w:val="24"/>
              </w:rPr>
            </w:pPr>
          </w:p>
        </w:tc>
        <w:tc>
          <w:tcPr>
            <w:tcW w:w="1440" w:type="dxa"/>
            <w:noWrap w:val="0"/>
            <w:vAlign w:val="top"/>
          </w:tcPr>
          <w:p w14:paraId="13F7D9C6">
            <w:pPr>
              <w:spacing w:before="60" w:after="60" w:line="360" w:lineRule="auto"/>
              <w:ind w:left="0"/>
              <w:jc w:val="both"/>
              <w:rPr>
                <w:rFonts w:ascii="Times New Roman" w:hAnsi="Times New Roman"/>
                <w:snapToGrid/>
                <w:sz w:val="24"/>
                <w:szCs w:val="24"/>
              </w:rPr>
            </w:pPr>
          </w:p>
        </w:tc>
        <w:tc>
          <w:tcPr>
            <w:tcW w:w="900" w:type="dxa"/>
            <w:noWrap w:val="0"/>
            <w:vAlign w:val="top"/>
          </w:tcPr>
          <w:p w14:paraId="60FAC82B">
            <w:pPr>
              <w:spacing w:before="60" w:after="60" w:line="360" w:lineRule="auto"/>
              <w:ind w:left="0"/>
              <w:jc w:val="both"/>
              <w:rPr>
                <w:rFonts w:ascii="Times New Roman" w:hAnsi="Times New Roman"/>
                <w:snapToGrid/>
                <w:sz w:val="24"/>
                <w:szCs w:val="24"/>
              </w:rPr>
            </w:pPr>
          </w:p>
        </w:tc>
        <w:tc>
          <w:tcPr>
            <w:tcW w:w="2700" w:type="dxa"/>
            <w:noWrap w:val="0"/>
            <w:vAlign w:val="top"/>
          </w:tcPr>
          <w:p w14:paraId="65604B47">
            <w:pPr>
              <w:spacing w:before="60" w:after="60" w:line="360" w:lineRule="auto"/>
              <w:ind w:left="0"/>
              <w:jc w:val="both"/>
              <w:rPr>
                <w:rFonts w:ascii="Times New Roman" w:hAnsi="Times New Roman"/>
                <w:snapToGrid/>
                <w:sz w:val="24"/>
                <w:szCs w:val="24"/>
              </w:rPr>
            </w:pPr>
          </w:p>
        </w:tc>
        <w:tc>
          <w:tcPr>
            <w:tcW w:w="1436" w:type="dxa"/>
            <w:noWrap w:val="0"/>
            <w:vAlign w:val="top"/>
          </w:tcPr>
          <w:p w14:paraId="4FC3FE93">
            <w:pPr>
              <w:spacing w:before="60" w:after="60" w:line="360" w:lineRule="auto"/>
              <w:ind w:left="0"/>
              <w:jc w:val="both"/>
              <w:rPr>
                <w:rFonts w:ascii="Times New Roman" w:hAnsi="Times New Roman"/>
                <w:snapToGrid/>
                <w:sz w:val="24"/>
                <w:szCs w:val="24"/>
              </w:rPr>
            </w:pPr>
          </w:p>
        </w:tc>
      </w:tr>
    </w:tbl>
    <w:p w14:paraId="3FE01A78">
      <w:pPr>
        <w:widowControl/>
        <w:spacing w:before="0" w:line="360" w:lineRule="auto"/>
        <w:ind w:left="0"/>
        <w:jc w:val="center"/>
        <w:rPr>
          <w:rFonts w:ascii="Times New Roman" w:hAnsi="Times New Roman"/>
          <w:b/>
          <w:bCs/>
          <w:snapToGrid/>
          <w:sz w:val="28"/>
          <w:szCs w:val="32"/>
          <w:lang w:val="en-AU"/>
        </w:rPr>
      </w:pPr>
    </w:p>
    <w:p w14:paraId="11CDC5C3">
      <w:pPr>
        <w:pStyle w:val="27"/>
        <w:tabs>
          <w:tab w:val="clear" w:pos="4320"/>
          <w:tab w:val="clear" w:pos="8640"/>
        </w:tabs>
        <w:rPr>
          <w:rFonts w:ascii="Times New Roman" w:hAnsi="Times New Roman"/>
          <w:sz w:val="24"/>
          <w:szCs w:val="24"/>
        </w:rPr>
      </w:pPr>
    </w:p>
    <w:p w14:paraId="70A7A88E">
      <w:pPr>
        <w:tabs>
          <w:tab w:val="left" w:pos="2160"/>
          <w:tab w:val="right" w:pos="5040"/>
          <w:tab w:val="left" w:pos="5760"/>
          <w:tab w:val="right" w:pos="8640"/>
        </w:tabs>
        <w:ind w:left="0"/>
        <w:rPr>
          <w:rFonts w:ascii="Times New Roman" w:hAnsi="Times New Roman"/>
        </w:rPr>
      </w:pPr>
    </w:p>
    <w:p w14:paraId="34FE5A5A">
      <w:pPr>
        <w:tabs>
          <w:tab w:val="left" w:pos="2160"/>
          <w:tab w:val="right" w:pos="5040"/>
          <w:tab w:val="left" w:pos="5760"/>
          <w:tab w:val="right" w:pos="8640"/>
        </w:tabs>
        <w:ind w:left="0"/>
        <w:rPr>
          <w:rFonts w:ascii="Times New Roman" w:hAnsi="Times New Roman"/>
        </w:rPr>
      </w:pPr>
    </w:p>
    <w:p w14:paraId="02EFC229">
      <w:pPr>
        <w:tabs>
          <w:tab w:val="left" w:pos="2160"/>
          <w:tab w:val="right" w:pos="5040"/>
          <w:tab w:val="left" w:pos="5760"/>
          <w:tab w:val="right" w:pos="8640"/>
        </w:tabs>
        <w:ind w:left="0"/>
        <w:rPr>
          <w:rFonts w:ascii="Times New Roman" w:hAnsi="Times New Roman"/>
        </w:rPr>
      </w:pPr>
    </w:p>
    <w:p w14:paraId="17252509">
      <w:pPr>
        <w:tabs>
          <w:tab w:val="left" w:pos="2160"/>
          <w:tab w:val="right" w:pos="5040"/>
          <w:tab w:val="left" w:pos="5760"/>
          <w:tab w:val="right" w:pos="8640"/>
        </w:tabs>
        <w:ind w:left="0"/>
        <w:rPr>
          <w:rFonts w:ascii="Times New Roman" w:hAnsi="Times New Roman"/>
        </w:rPr>
      </w:pPr>
    </w:p>
    <w:p w14:paraId="7CE3D5EF">
      <w:pPr>
        <w:tabs>
          <w:tab w:val="left" w:pos="2160"/>
          <w:tab w:val="right" w:pos="5040"/>
          <w:tab w:val="left" w:pos="5760"/>
          <w:tab w:val="right" w:pos="8640"/>
        </w:tabs>
        <w:ind w:left="0"/>
        <w:rPr>
          <w:rFonts w:ascii="Times New Roman" w:hAnsi="Times New Roman"/>
        </w:rPr>
      </w:pPr>
    </w:p>
    <w:p w14:paraId="012E9962">
      <w:pPr>
        <w:tabs>
          <w:tab w:val="left" w:pos="2160"/>
          <w:tab w:val="right" w:pos="5040"/>
          <w:tab w:val="left" w:pos="5760"/>
          <w:tab w:val="right" w:pos="8640"/>
        </w:tabs>
        <w:ind w:left="0"/>
        <w:rPr>
          <w:rFonts w:ascii="Times New Roman" w:hAnsi="Times New Roman"/>
        </w:rPr>
      </w:pPr>
    </w:p>
    <w:p w14:paraId="0F74D67E">
      <w:pPr>
        <w:pStyle w:val="47"/>
        <w:widowControl/>
        <w:spacing w:before="0" w:after="0" w:line="360" w:lineRule="auto"/>
        <w:ind w:left="0"/>
        <w:outlineLvl w:val="9"/>
        <w:rPr>
          <w:rFonts w:ascii="Times New Roman" w:hAnsi="Times New Roman"/>
          <w:bCs/>
          <w:snapToGrid/>
          <w:kern w:val="0"/>
          <w:sz w:val="28"/>
          <w:szCs w:val="32"/>
          <w:lang w:val="en-AU"/>
        </w:rPr>
      </w:pPr>
      <w:bookmarkStart w:id="0" w:name="_Toc241027512"/>
      <w:r>
        <w:rPr>
          <w:rFonts w:ascii="Times New Roman" w:hAnsi="Times New Roman"/>
          <w:bCs/>
          <w:snapToGrid/>
          <w:kern w:val="0"/>
          <w:sz w:val="28"/>
          <w:szCs w:val="32"/>
          <w:lang w:val="en-AU"/>
        </w:rPr>
        <w:t>TRANG KÝ</w:t>
      </w:r>
      <w:bookmarkEnd w:id="0"/>
    </w:p>
    <w:p w14:paraId="388E0EE0">
      <w:pPr>
        <w:pStyle w:val="47"/>
        <w:widowControl/>
        <w:spacing w:before="0" w:after="0" w:line="360" w:lineRule="auto"/>
        <w:ind w:left="0"/>
        <w:outlineLvl w:val="9"/>
        <w:rPr>
          <w:rFonts w:ascii="Times New Roman" w:hAnsi="Times New Roman"/>
          <w:bCs/>
          <w:snapToGrid/>
          <w:kern w:val="0"/>
          <w:sz w:val="28"/>
          <w:szCs w:val="32"/>
          <w:lang w:val="en-AU"/>
        </w:rPr>
      </w:pPr>
    </w:p>
    <w:p w14:paraId="2EB78F5A">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p>
    <w:p w14:paraId="436B51DD">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Người lập:</w:t>
      </w:r>
      <w:r>
        <w:rPr>
          <w:rFonts w:ascii="Times New Roman" w:hAnsi="Times New Roman"/>
          <w:snapToGrid/>
          <w:sz w:val="24"/>
          <w:szCs w:val="24"/>
          <w:lang w:val="en-AU"/>
        </w:rPr>
        <w:tab/>
      </w:r>
      <w:r>
        <w:rPr>
          <w:rFonts w:ascii="Times New Roman" w:hAnsi="Times New Roman"/>
          <w:snapToGrid/>
          <w:sz w:val="24"/>
          <w:szCs w:val="24"/>
          <w:u w:val="single"/>
          <w:lang w:val="en-AU"/>
        </w:rPr>
        <w:tab/>
      </w:r>
      <w:r>
        <w:rPr>
          <w:rFonts w:ascii="Times New Roman" w:hAnsi="Times New Roman"/>
          <w:snapToGrid/>
          <w:sz w:val="24"/>
          <w:szCs w:val="24"/>
          <w:lang w:val="en-AU"/>
        </w:rPr>
        <w:tab/>
      </w:r>
      <w:r>
        <w:rPr>
          <w:rFonts w:ascii="Times New Roman" w:hAnsi="Times New Roman"/>
          <w:snapToGrid/>
          <w:sz w:val="24"/>
          <w:szCs w:val="24"/>
          <w:lang w:val="en-AU"/>
        </w:rPr>
        <w:t>&lt;Ngày&gt;</w:t>
      </w:r>
      <w:r>
        <w:rPr>
          <w:rFonts w:ascii="Times New Roman" w:hAnsi="Times New Roman"/>
          <w:snapToGrid/>
          <w:sz w:val="24"/>
          <w:szCs w:val="24"/>
          <w:u w:val="single"/>
          <w:lang w:val="en-AU"/>
        </w:rPr>
        <w:tab/>
      </w:r>
    </w:p>
    <w:p w14:paraId="3F498359">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ab/>
      </w:r>
      <w:r>
        <w:rPr>
          <w:rFonts w:ascii="Times New Roman" w:hAnsi="Times New Roman"/>
          <w:snapToGrid/>
          <w:sz w:val="24"/>
          <w:szCs w:val="24"/>
          <w:lang w:val="en-AU"/>
        </w:rPr>
        <w:t>&lt;Chức danh&gt;</w:t>
      </w:r>
      <w:r>
        <w:rPr>
          <w:rFonts w:ascii="Times New Roman" w:hAnsi="Times New Roman"/>
          <w:snapToGrid/>
          <w:sz w:val="24"/>
          <w:szCs w:val="24"/>
          <w:lang w:val="en-AU"/>
        </w:rPr>
        <w:tab/>
      </w:r>
    </w:p>
    <w:p w14:paraId="09612F15">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p>
    <w:p w14:paraId="67363CF7">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p>
    <w:p w14:paraId="13817907">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p>
    <w:p w14:paraId="00EA6C14">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Người xem xét:</w:t>
      </w:r>
      <w:r>
        <w:rPr>
          <w:rFonts w:ascii="Times New Roman" w:hAnsi="Times New Roman"/>
          <w:snapToGrid/>
          <w:sz w:val="24"/>
          <w:szCs w:val="24"/>
          <w:lang w:val="en-AU"/>
        </w:rPr>
        <w:tab/>
      </w:r>
      <w:r>
        <w:rPr>
          <w:rFonts w:ascii="Times New Roman" w:hAnsi="Times New Roman"/>
          <w:snapToGrid/>
          <w:sz w:val="24"/>
          <w:szCs w:val="24"/>
          <w:u w:val="single"/>
          <w:lang w:val="en-AU"/>
        </w:rPr>
        <w:tab/>
      </w:r>
      <w:r>
        <w:rPr>
          <w:rFonts w:ascii="Times New Roman" w:hAnsi="Times New Roman"/>
          <w:snapToGrid/>
          <w:sz w:val="24"/>
          <w:szCs w:val="24"/>
          <w:lang w:val="en-AU"/>
        </w:rPr>
        <w:tab/>
      </w:r>
      <w:r>
        <w:rPr>
          <w:rFonts w:ascii="Times New Roman" w:hAnsi="Times New Roman"/>
          <w:snapToGrid/>
          <w:sz w:val="24"/>
          <w:szCs w:val="24"/>
          <w:lang w:val="en-AU"/>
        </w:rPr>
        <w:t>&lt;Ngày&gt;</w:t>
      </w:r>
      <w:r>
        <w:rPr>
          <w:rFonts w:ascii="Times New Roman" w:hAnsi="Times New Roman"/>
          <w:snapToGrid/>
          <w:sz w:val="24"/>
          <w:szCs w:val="24"/>
          <w:u w:val="single"/>
          <w:lang w:val="en-AU"/>
        </w:rPr>
        <w:tab/>
      </w:r>
    </w:p>
    <w:p w14:paraId="09FA1D37">
      <w:pPr>
        <w:widowControl/>
        <w:tabs>
          <w:tab w:val="left" w:pos="2160"/>
          <w:tab w:val="left" w:pos="58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ab/>
      </w:r>
      <w:r>
        <w:rPr>
          <w:rFonts w:ascii="Times New Roman" w:hAnsi="Times New Roman"/>
          <w:snapToGrid/>
          <w:sz w:val="24"/>
          <w:szCs w:val="24"/>
          <w:lang w:val="en-AU"/>
        </w:rPr>
        <w:t>&lt;Chức danh&gt;</w:t>
      </w:r>
      <w:r>
        <w:rPr>
          <w:rFonts w:ascii="Times New Roman" w:hAnsi="Times New Roman"/>
          <w:snapToGrid/>
          <w:sz w:val="24"/>
          <w:szCs w:val="24"/>
          <w:lang w:val="en-AU"/>
        </w:rPr>
        <w:tab/>
      </w:r>
    </w:p>
    <w:p w14:paraId="432556D6">
      <w:pPr>
        <w:widowControl/>
        <w:tabs>
          <w:tab w:val="left" w:pos="2160"/>
          <w:tab w:val="left" w:pos="5840"/>
        </w:tabs>
        <w:spacing w:before="0" w:line="360" w:lineRule="auto"/>
        <w:ind w:left="0"/>
        <w:rPr>
          <w:rFonts w:ascii="Times New Roman" w:hAnsi="Times New Roman"/>
          <w:snapToGrid/>
          <w:sz w:val="24"/>
          <w:szCs w:val="24"/>
          <w:lang w:val="en-AU"/>
        </w:rPr>
      </w:pPr>
    </w:p>
    <w:p w14:paraId="3A84F900">
      <w:pPr>
        <w:widowControl/>
        <w:tabs>
          <w:tab w:val="left" w:pos="2160"/>
          <w:tab w:val="left" w:pos="5840"/>
        </w:tabs>
        <w:spacing w:before="0" w:line="360" w:lineRule="auto"/>
        <w:ind w:left="0"/>
        <w:rPr>
          <w:rFonts w:ascii="Times New Roman" w:hAnsi="Times New Roman"/>
          <w:snapToGrid/>
          <w:sz w:val="24"/>
          <w:szCs w:val="24"/>
          <w:lang w:val="en-AU"/>
        </w:rPr>
      </w:pPr>
    </w:p>
    <w:p w14:paraId="5734E566">
      <w:pPr>
        <w:widowControl/>
        <w:tabs>
          <w:tab w:val="left" w:pos="2160"/>
          <w:tab w:val="left" w:pos="5840"/>
        </w:tabs>
        <w:spacing w:before="0" w:line="360" w:lineRule="auto"/>
        <w:ind w:left="0"/>
        <w:rPr>
          <w:rFonts w:ascii="Times New Roman" w:hAnsi="Times New Roman"/>
          <w:snapToGrid/>
          <w:sz w:val="24"/>
          <w:szCs w:val="24"/>
          <w:lang w:val="en-AU"/>
        </w:rPr>
      </w:pPr>
    </w:p>
    <w:p w14:paraId="096D12A3">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Người xem xét:</w:t>
      </w:r>
      <w:r>
        <w:rPr>
          <w:rFonts w:ascii="Times New Roman" w:hAnsi="Times New Roman"/>
          <w:snapToGrid/>
          <w:sz w:val="24"/>
          <w:szCs w:val="24"/>
          <w:lang w:val="en-AU"/>
        </w:rPr>
        <w:tab/>
      </w:r>
      <w:r>
        <w:rPr>
          <w:rFonts w:ascii="Times New Roman" w:hAnsi="Times New Roman"/>
          <w:snapToGrid/>
          <w:sz w:val="24"/>
          <w:szCs w:val="24"/>
          <w:u w:val="single"/>
          <w:lang w:val="en-AU"/>
        </w:rPr>
        <w:tab/>
      </w:r>
      <w:r>
        <w:rPr>
          <w:rFonts w:ascii="Times New Roman" w:hAnsi="Times New Roman"/>
          <w:snapToGrid/>
          <w:sz w:val="24"/>
          <w:szCs w:val="24"/>
          <w:lang w:val="en-AU"/>
        </w:rPr>
        <w:tab/>
      </w:r>
      <w:r>
        <w:rPr>
          <w:rFonts w:ascii="Times New Roman" w:hAnsi="Times New Roman"/>
          <w:snapToGrid/>
          <w:sz w:val="24"/>
          <w:szCs w:val="24"/>
          <w:lang w:val="en-AU"/>
        </w:rPr>
        <w:t>&lt;Ngày&gt;</w:t>
      </w:r>
      <w:r>
        <w:rPr>
          <w:rFonts w:ascii="Times New Roman" w:hAnsi="Times New Roman"/>
          <w:snapToGrid/>
          <w:sz w:val="24"/>
          <w:szCs w:val="24"/>
          <w:u w:val="single"/>
          <w:lang w:val="en-AU"/>
        </w:rPr>
        <w:tab/>
      </w:r>
    </w:p>
    <w:p w14:paraId="6BE60029">
      <w:pPr>
        <w:widowControl/>
        <w:tabs>
          <w:tab w:val="left" w:pos="2160"/>
          <w:tab w:val="left" w:pos="58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ab/>
      </w:r>
      <w:r>
        <w:rPr>
          <w:rFonts w:ascii="Times New Roman" w:hAnsi="Times New Roman"/>
          <w:snapToGrid/>
          <w:sz w:val="24"/>
          <w:szCs w:val="24"/>
          <w:lang w:val="en-AU"/>
        </w:rPr>
        <w:t>&lt;Chức danh&gt;</w:t>
      </w:r>
    </w:p>
    <w:p w14:paraId="39FBE951">
      <w:pPr>
        <w:widowControl/>
        <w:tabs>
          <w:tab w:val="left" w:pos="2160"/>
          <w:tab w:val="left" w:pos="5840"/>
        </w:tabs>
        <w:spacing w:before="0" w:line="360" w:lineRule="auto"/>
        <w:ind w:left="0"/>
        <w:rPr>
          <w:rFonts w:ascii="Times New Roman" w:hAnsi="Times New Roman"/>
          <w:snapToGrid/>
          <w:sz w:val="24"/>
          <w:szCs w:val="24"/>
          <w:lang w:val="en-AU"/>
        </w:rPr>
      </w:pPr>
    </w:p>
    <w:p w14:paraId="513533B9">
      <w:pPr>
        <w:widowControl/>
        <w:tabs>
          <w:tab w:val="left" w:pos="2160"/>
          <w:tab w:val="left" w:pos="5840"/>
        </w:tabs>
        <w:spacing w:before="0" w:line="360" w:lineRule="auto"/>
        <w:ind w:left="0"/>
        <w:rPr>
          <w:rFonts w:ascii="Times New Roman" w:hAnsi="Times New Roman"/>
          <w:snapToGrid/>
          <w:sz w:val="24"/>
          <w:szCs w:val="24"/>
          <w:lang w:val="en-AU"/>
        </w:rPr>
      </w:pPr>
    </w:p>
    <w:p w14:paraId="72AF332A">
      <w:pPr>
        <w:widowControl/>
        <w:tabs>
          <w:tab w:val="left" w:pos="2160"/>
          <w:tab w:val="left" w:pos="5840"/>
        </w:tabs>
        <w:spacing w:before="0" w:line="360" w:lineRule="auto"/>
        <w:ind w:left="0"/>
        <w:rPr>
          <w:rFonts w:ascii="Times New Roman" w:hAnsi="Times New Roman"/>
          <w:snapToGrid/>
          <w:sz w:val="24"/>
          <w:szCs w:val="24"/>
          <w:lang w:val="en-AU"/>
        </w:rPr>
      </w:pPr>
    </w:p>
    <w:p w14:paraId="183B4CC8">
      <w:pPr>
        <w:widowControl/>
        <w:tabs>
          <w:tab w:val="left" w:pos="2160"/>
          <w:tab w:val="right" w:pos="5040"/>
          <w:tab w:val="left" w:pos="5760"/>
          <w:tab w:val="right" w:pos="86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Người phê duyệt:</w:t>
      </w:r>
      <w:r>
        <w:rPr>
          <w:rFonts w:ascii="Times New Roman" w:hAnsi="Times New Roman"/>
          <w:snapToGrid/>
          <w:sz w:val="24"/>
          <w:szCs w:val="24"/>
          <w:lang w:val="en-AU"/>
        </w:rPr>
        <w:tab/>
      </w:r>
      <w:r>
        <w:rPr>
          <w:rFonts w:ascii="Times New Roman" w:hAnsi="Times New Roman"/>
          <w:snapToGrid/>
          <w:sz w:val="24"/>
          <w:szCs w:val="24"/>
          <w:u w:val="single"/>
          <w:lang w:val="en-AU"/>
        </w:rPr>
        <w:tab/>
      </w:r>
      <w:r>
        <w:rPr>
          <w:rFonts w:ascii="Times New Roman" w:hAnsi="Times New Roman"/>
          <w:snapToGrid/>
          <w:sz w:val="24"/>
          <w:szCs w:val="24"/>
          <w:lang w:val="en-AU"/>
        </w:rPr>
        <w:tab/>
      </w:r>
      <w:r>
        <w:rPr>
          <w:rFonts w:ascii="Times New Roman" w:hAnsi="Times New Roman"/>
          <w:snapToGrid/>
          <w:sz w:val="24"/>
          <w:szCs w:val="24"/>
          <w:lang w:val="en-AU"/>
        </w:rPr>
        <w:t>&lt;Ngày&gt;</w:t>
      </w:r>
      <w:r>
        <w:rPr>
          <w:rFonts w:ascii="Times New Roman" w:hAnsi="Times New Roman"/>
          <w:snapToGrid/>
          <w:sz w:val="24"/>
          <w:szCs w:val="24"/>
          <w:u w:val="single"/>
          <w:lang w:val="en-AU"/>
        </w:rPr>
        <w:tab/>
      </w:r>
    </w:p>
    <w:p w14:paraId="24AB9457">
      <w:pPr>
        <w:widowControl/>
        <w:tabs>
          <w:tab w:val="left" w:pos="2160"/>
          <w:tab w:val="left" w:pos="5840"/>
        </w:tabs>
        <w:spacing w:before="0" w:line="360" w:lineRule="auto"/>
        <w:ind w:left="0"/>
        <w:rPr>
          <w:rFonts w:ascii="Times New Roman" w:hAnsi="Times New Roman"/>
          <w:snapToGrid/>
          <w:sz w:val="24"/>
          <w:szCs w:val="24"/>
          <w:lang w:val="en-AU"/>
        </w:rPr>
      </w:pPr>
      <w:r>
        <w:rPr>
          <w:rFonts w:ascii="Times New Roman" w:hAnsi="Times New Roman"/>
          <w:snapToGrid/>
          <w:sz w:val="24"/>
          <w:szCs w:val="24"/>
          <w:lang w:val="en-AU"/>
        </w:rPr>
        <w:tab/>
      </w:r>
      <w:r>
        <w:rPr>
          <w:rFonts w:ascii="Times New Roman" w:hAnsi="Times New Roman"/>
          <w:snapToGrid/>
          <w:sz w:val="24"/>
          <w:szCs w:val="24"/>
          <w:lang w:val="en-AU"/>
        </w:rPr>
        <w:t>&lt;Chức danh&gt;</w:t>
      </w:r>
    </w:p>
    <w:p w14:paraId="5918D814">
      <w:pPr>
        <w:rPr>
          <w:rFonts w:ascii="Times New Roman" w:hAnsi="Times New Roman"/>
        </w:rPr>
      </w:pPr>
    </w:p>
    <w:p w14:paraId="73FFC8C8">
      <w:pPr>
        <w:pStyle w:val="47"/>
        <w:widowControl/>
        <w:spacing w:before="0" w:after="0" w:line="360" w:lineRule="auto"/>
        <w:ind w:left="0"/>
        <w:outlineLvl w:val="9"/>
        <w:rPr>
          <w:rFonts w:ascii="Times New Roman" w:hAnsi="Times New Roman"/>
          <w:b w:val="0"/>
          <w:sz w:val="28"/>
          <w:szCs w:val="28"/>
        </w:rPr>
      </w:pPr>
      <w:r>
        <w:rPr>
          <w:rFonts w:ascii="Times New Roman" w:hAnsi="Times New Roman"/>
          <w:b w:val="0"/>
          <w:szCs w:val="32"/>
        </w:rPr>
        <w:br w:type="page"/>
      </w:r>
      <w:r>
        <w:rPr>
          <w:rFonts w:ascii="Times New Roman" w:hAnsi="Times New Roman"/>
          <w:sz w:val="28"/>
          <w:szCs w:val="28"/>
        </w:rPr>
        <w:t>MỤC LỤC</w:t>
      </w:r>
    </w:p>
    <w:p w14:paraId="28BE5899">
      <w:pPr>
        <w:pStyle w:val="51"/>
        <w:rPr>
          <w:rFonts w:ascii="Times New Roman" w:hAnsi="Times New Roman"/>
          <w:i w:val="0"/>
          <w:sz w:val="24"/>
          <w:szCs w:val="24"/>
        </w:rPr>
      </w:pPr>
      <w:bookmarkStart w:id="1" w:name="_Toc452446886"/>
    </w:p>
    <w:p w14:paraId="1A6E92B0">
      <w:pPr>
        <w:pStyle w:val="48"/>
        <w:rPr>
          <w:b w:val="0"/>
          <w:snapToGrid/>
          <w:szCs w:val="24"/>
        </w:rPr>
      </w:pPr>
      <w:r>
        <w:rPr>
          <w:b w:val="0"/>
        </w:rPr>
        <w:fldChar w:fldCharType="begin"/>
      </w:r>
      <w:r>
        <w:rPr>
          <w:b w:val="0"/>
        </w:rPr>
        <w:instrText xml:space="preserve"> TOC \o "1-3" \h \z \u </w:instrText>
      </w:r>
      <w:r>
        <w:rPr>
          <w:b w:val="0"/>
        </w:rPr>
        <w:fldChar w:fldCharType="separate"/>
      </w:r>
      <w:r>
        <w:rPr>
          <w:rStyle w:val="31"/>
        </w:rPr>
        <w:fldChar w:fldCharType="begin"/>
      </w:r>
      <w:r>
        <w:rPr>
          <w:rStyle w:val="31"/>
        </w:rPr>
        <w:instrText xml:space="preserve"> </w:instrText>
      </w:r>
      <w:r>
        <w:instrText xml:space="preserve">HYPERLINK \l "_Toc241027596"</w:instrText>
      </w:r>
      <w:r>
        <w:rPr>
          <w:rStyle w:val="31"/>
        </w:rPr>
        <w:instrText xml:space="preserve"> </w:instrText>
      </w:r>
      <w:r>
        <w:rPr>
          <w:rStyle w:val="31"/>
        </w:rPr>
        <w:fldChar w:fldCharType="separate"/>
      </w:r>
      <w:r>
        <w:rPr>
          <w:rStyle w:val="31"/>
        </w:rPr>
        <w:t>1.</w:t>
      </w:r>
      <w:r>
        <w:rPr>
          <w:b w:val="0"/>
          <w:snapToGrid/>
          <w:szCs w:val="24"/>
        </w:rPr>
        <w:tab/>
      </w:r>
      <w:r>
        <w:rPr>
          <w:rStyle w:val="31"/>
          <w:lang w:val="en-AU"/>
        </w:rPr>
        <w:t>GIỚI THIỆU</w:t>
      </w:r>
      <w:r>
        <w:tab/>
      </w:r>
      <w:r>
        <w:fldChar w:fldCharType="begin"/>
      </w:r>
      <w:r>
        <w:instrText xml:space="preserve"> PAGEREF _Toc241027596 \h </w:instrText>
      </w:r>
      <w:r>
        <w:fldChar w:fldCharType="separate"/>
      </w:r>
      <w:r>
        <w:t>5</w:t>
      </w:r>
      <w:r>
        <w:fldChar w:fldCharType="end"/>
      </w:r>
      <w:r>
        <w:rPr>
          <w:rStyle w:val="31"/>
        </w:rPr>
        <w:fldChar w:fldCharType="end"/>
      </w:r>
    </w:p>
    <w:p w14:paraId="0A954C95">
      <w:pPr>
        <w:pStyle w:val="49"/>
        <w:rPr>
          <w:snapToGrid/>
          <w:szCs w:val="24"/>
        </w:rPr>
      </w:pPr>
      <w:r>
        <w:rPr>
          <w:rStyle w:val="31"/>
        </w:rPr>
        <w:fldChar w:fldCharType="begin"/>
      </w:r>
      <w:r>
        <w:rPr>
          <w:rStyle w:val="31"/>
        </w:rPr>
        <w:instrText xml:space="preserve"> </w:instrText>
      </w:r>
      <w:r>
        <w:instrText xml:space="preserve">HYPERLINK \l "_Toc241027597"</w:instrText>
      </w:r>
      <w:r>
        <w:rPr>
          <w:rStyle w:val="31"/>
        </w:rPr>
        <w:instrText xml:space="preserve"> </w:instrText>
      </w:r>
      <w:r>
        <w:rPr>
          <w:rStyle w:val="31"/>
        </w:rPr>
        <w:fldChar w:fldCharType="separate"/>
      </w:r>
      <w:r>
        <w:rPr>
          <w:rStyle w:val="31"/>
        </w:rPr>
        <w:t>1.1</w:t>
      </w:r>
      <w:r>
        <w:rPr>
          <w:snapToGrid/>
          <w:szCs w:val="24"/>
        </w:rPr>
        <w:tab/>
      </w:r>
      <w:r>
        <w:rPr>
          <w:rStyle w:val="31"/>
        </w:rPr>
        <w:t>Mục tiêu tài liệu</w:t>
      </w:r>
      <w:r>
        <w:tab/>
      </w:r>
      <w:r>
        <w:fldChar w:fldCharType="begin"/>
      </w:r>
      <w:r>
        <w:instrText xml:space="preserve"> PAGEREF _Toc241027597 \h </w:instrText>
      </w:r>
      <w:r>
        <w:fldChar w:fldCharType="separate"/>
      </w:r>
      <w:r>
        <w:t>5</w:t>
      </w:r>
      <w:r>
        <w:fldChar w:fldCharType="end"/>
      </w:r>
      <w:r>
        <w:rPr>
          <w:rStyle w:val="31"/>
        </w:rPr>
        <w:fldChar w:fldCharType="end"/>
      </w:r>
    </w:p>
    <w:p w14:paraId="3B44EB8D">
      <w:pPr>
        <w:pStyle w:val="49"/>
        <w:rPr>
          <w:snapToGrid/>
          <w:szCs w:val="24"/>
        </w:rPr>
      </w:pPr>
      <w:r>
        <w:rPr>
          <w:rStyle w:val="31"/>
        </w:rPr>
        <w:fldChar w:fldCharType="begin"/>
      </w:r>
      <w:r>
        <w:rPr>
          <w:rStyle w:val="31"/>
        </w:rPr>
        <w:instrText xml:space="preserve"> </w:instrText>
      </w:r>
      <w:r>
        <w:instrText xml:space="preserve">HYPERLINK \l "_Toc241027598"</w:instrText>
      </w:r>
      <w:r>
        <w:rPr>
          <w:rStyle w:val="31"/>
        </w:rPr>
        <w:instrText xml:space="preserve"> </w:instrText>
      </w:r>
      <w:r>
        <w:rPr>
          <w:rStyle w:val="31"/>
        </w:rPr>
        <w:fldChar w:fldCharType="separate"/>
      </w:r>
      <w:r>
        <w:rPr>
          <w:rStyle w:val="31"/>
        </w:rPr>
        <w:t>1.2</w:t>
      </w:r>
      <w:r>
        <w:rPr>
          <w:snapToGrid/>
          <w:szCs w:val="24"/>
        </w:rPr>
        <w:tab/>
      </w:r>
      <w:r>
        <w:rPr>
          <w:rStyle w:val="31"/>
        </w:rPr>
        <w:t>Định nghĩa thuật ngữ và các từ viết tắt</w:t>
      </w:r>
      <w:r>
        <w:tab/>
      </w:r>
      <w:r>
        <w:fldChar w:fldCharType="begin"/>
      </w:r>
      <w:r>
        <w:instrText xml:space="preserve"> PAGEREF _Toc241027598 \h </w:instrText>
      </w:r>
      <w:r>
        <w:fldChar w:fldCharType="separate"/>
      </w:r>
      <w:r>
        <w:t>5</w:t>
      </w:r>
      <w:r>
        <w:fldChar w:fldCharType="end"/>
      </w:r>
      <w:r>
        <w:rPr>
          <w:rStyle w:val="31"/>
        </w:rPr>
        <w:fldChar w:fldCharType="end"/>
      </w:r>
    </w:p>
    <w:p w14:paraId="0F12E5F8">
      <w:pPr>
        <w:pStyle w:val="49"/>
        <w:rPr>
          <w:snapToGrid/>
          <w:szCs w:val="24"/>
        </w:rPr>
      </w:pPr>
      <w:r>
        <w:rPr>
          <w:rStyle w:val="31"/>
        </w:rPr>
        <w:fldChar w:fldCharType="begin"/>
      </w:r>
      <w:r>
        <w:rPr>
          <w:rStyle w:val="31"/>
        </w:rPr>
        <w:instrText xml:space="preserve"> </w:instrText>
      </w:r>
      <w:r>
        <w:instrText xml:space="preserve">HYPERLINK \l "_Toc241027599"</w:instrText>
      </w:r>
      <w:r>
        <w:rPr>
          <w:rStyle w:val="31"/>
        </w:rPr>
        <w:instrText xml:space="preserve"> </w:instrText>
      </w:r>
      <w:r>
        <w:rPr>
          <w:rStyle w:val="31"/>
        </w:rPr>
        <w:fldChar w:fldCharType="separate"/>
      </w:r>
      <w:r>
        <w:rPr>
          <w:rStyle w:val="31"/>
        </w:rPr>
        <w:t>1.3</w:t>
      </w:r>
      <w:r>
        <w:rPr>
          <w:snapToGrid/>
          <w:szCs w:val="24"/>
        </w:rPr>
        <w:tab/>
      </w:r>
      <w:r>
        <w:rPr>
          <w:rStyle w:val="31"/>
        </w:rPr>
        <w:t>Tài liệu tham khảo</w:t>
      </w:r>
      <w:r>
        <w:tab/>
      </w:r>
      <w:r>
        <w:fldChar w:fldCharType="begin"/>
      </w:r>
      <w:r>
        <w:instrText xml:space="preserve"> PAGEREF _Toc241027599 \h </w:instrText>
      </w:r>
      <w:r>
        <w:fldChar w:fldCharType="separate"/>
      </w:r>
      <w:r>
        <w:t>5</w:t>
      </w:r>
      <w:r>
        <w:fldChar w:fldCharType="end"/>
      </w:r>
      <w:r>
        <w:rPr>
          <w:rStyle w:val="31"/>
        </w:rPr>
        <w:fldChar w:fldCharType="end"/>
      </w:r>
    </w:p>
    <w:p w14:paraId="624A7F1A">
      <w:pPr>
        <w:pStyle w:val="49"/>
        <w:rPr>
          <w:snapToGrid/>
          <w:szCs w:val="24"/>
        </w:rPr>
      </w:pPr>
      <w:r>
        <w:rPr>
          <w:rStyle w:val="31"/>
        </w:rPr>
        <w:fldChar w:fldCharType="begin"/>
      </w:r>
      <w:r>
        <w:rPr>
          <w:rStyle w:val="31"/>
        </w:rPr>
        <w:instrText xml:space="preserve"> </w:instrText>
      </w:r>
      <w:r>
        <w:instrText xml:space="preserve">HYPERLINK \l "_Toc241027600"</w:instrText>
      </w:r>
      <w:r>
        <w:rPr>
          <w:rStyle w:val="31"/>
        </w:rPr>
        <w:instrText xml:space="preserve"> </w:instrText>
      </w:r>
      <w:r>
        <w:rPr>
          <w:rStyle w:val="31"/>
        </w:rPr>
        <w:fldChar w:fldCharType="separate"/>
      </w:r>
      <w:r>
        <w:rPr>
          <w:rStyle w:val="31"/>
        </w:rPr>
        <w:t>1.4</w:t>
      </w:r>
      <w:r>
        <w:rPr>
          <w:snapToGrid/>
          <w:szCs w:val="24"/>
        </w:rPr>
        <w:tab/>
      </w:r>
      <w:r>
        <w:rPr>
          <w:rStyle w:val="31"/>
        </w:rPr>
        <w:t>Mô tả chung</w:t>
      </w:r>
      <w:r>
        <w:tab/>
      </w:r>
      <w:r>
        <w:fldChar w:fldCharType="begin"/>
      </w:r>
      <w:r>
        <w:instrText xml:space="preserve"> PAGEREF _Toc241027600 \h </w:instrText>
      </w:r>
      <w:r>
        <w:fldChar w:fldCharType="separate"/>
      </w:r>
      <w:r>
        <w:t>5</w:t>
      </w:r>
      <w:r>
        <w:fldChar w:fldCharType="end"/>
      </w:r>
      <w:r>
        <w:rPr>
          <w:rStyle w:val="31"/>
        </w:rPr>
        <w:fldChar w:fldCharType="end"/>
      </w:r>
    </w:p>
    <w:p w14:paraId="5063DC5B">
      <w:pPr>
        <w:pStyle w:val="48"/>
        <w:rPr>
          <w:b w:val="0"/>
          <w:snapToGrid/>
          <w:szCs w:val="24"/>
        </w:rPr>
      </w:pPr>
      <w:r>
        <w:rPr>
          <w:rStyle w:val="31"/>
        </w:rPr>
        <w:fldChar w:fldCharType="begin"/>
      </w:r>
      <w:r>
        <w:rPr>
          <w:rStyle w:val="31"/>
        </w:rPr>
        <w:instrText xml:space="preserve"> </w:instrText>
      </w:r>
      <w:r>
        <w:instrText xml:space="preserve">HYPERLINK \l "_Toc241027601"</w:instrText>
      </w:r>
      <w:r>
        <w:rPr>
          <w:rStyle w:val="31"/>
        </w:rPr>
        <w:instrText xml:space="preserve"> </w:instrText>
      </w:r>
      <w:r>
        <w:rPr>
          <w:rStyle w:val="31"/>
        </w:rPr>
        <w:fldChar w:fldCharType="separate"/>
      </w:r>
      <w:r>
        <w:rPr>
          <w:rStyle w:val="31"/>
        </w:rPr>
        <w:t>2</w:t>
      </w:r>
      <w:r>
        <w:rPr>
          <w:b w:val="0"/>
          <w:snapToGrid/>
          <w:szCs w:val="24"/>
        </w:rPr>
        <w:tab/>
      </w:r>
      <w:r>
        <w:rPr>
          <w:rStyle w:val="31"/>
        </w:rPr>
        <w:t>CƠ SỞ DỮ LIỆU</w:t>
      </w:r>
      <w:r>
        <w:tab/>
      </w:r>
      <w:r>
        <w:fldChar w:fldCharType="begin"/>
      </w:r>
      <w:r>
        <w:instrText xml:space="preserve"> PAGEREF _Toc241027601 \h </w:instrText>
      </w:r>
      <w:r>
        <w:fldChar w:fldCharType="separate"/>
      </w:r>
      <w:r>
        <w:t>6</w:t>
      </w:r>
      <w:r>
        <w:fldChar w:fldCharType="end"/>
      </w:r>
      <w:r>
        <w:rPr>
          <w:rStyle w:val="31"/>
        </w:rPr>
        <w:fldChar w:fldCharType="end"/>
      </w:r>
    </w:p>
    <w:p w14:paraId="4A66E0CA">
      <w:pPr>
        <w:pStyle w:val="49"/>
        <w:rPr>
          <w:snapToGrid/>
          <w:szCs w:val="24"/>
        </w:rPr>
      </w:pPr>
      <w:r>
        <w:rPr>
          <w:rStyle w:val="31"/>
        </w:rPr>
        <w:fldChar w:fldCharType="begin"/>
      </w:r>
      <w:r>
        <w:rPr>
          <w:rStyle w:val="31"/>
        </w:rPr>
        <w:instrText xml:space="preserve"> </w:instrText>
      </w:r>
      <w:r>
        <w:instrText xml:space="preserve">HYPERLINK \l "_Toc241027602"</w:instrText>
      </w:r>
      <w:r>
        <w:rPr>
          <w:rStyle w:val="31"/>
        </w:rPr>
        <w:instrText xml:space="preserve"> </w:instrText>
      </w:r>
      <w:r>
        <w:rPr>
          <w:rStyle w:val="31"/>
        </w:rPr>
        <w:fldChar w:fldCharType="separate"/>
      </w:r>
      <w:r>
        <w:rPr>
          <w:rStyle w:val="31"/>
        </w:rPr>
        <w:t>2.1</w:t>
      </w:r>
      <w:r>
        <w:rPr>
          <w:snapToGrid/>
          <w:szCs w:val="24"/>
        </w:rPr>
        <w:tab/>
      </w:r>
      <w:r>
        <w:rPr>
          <w:rStyle w:val="31"/>
        </w:rPr>
        <w:t>Các mô hình quan hệ dữ liệu</w:t>
      </w:r>
      <w:r>
        <w:tab/>
      </w:r>
      <w:r>
        <w:fldChar w:fldCharType="begin"/>
      </w:r>
      <w:r>
        <w:instrText xml:space="preserve"> PAGEREF _Toc241027602 \h </w:instrText>
      </w:r>
      <w:r>
        <w:fldChar w:fldCharType="separate"/>
      </w:r>
      <w:r>
        <w:t>6</w:t>
      </w:r>
      <w:r>
        <w:fldChar w:fldCharType="end"/>
      </w:r>
      <w:r>
        <w:rPr>
          <w:rStyle w:val="31"/>
        </w:rPr>
        <w:fldChar w:fldCharType="end"/>
      </w:r>
    </w:p>
    <w:p w14:paraId="41C70A44">
      <w:pPr>
        <w:pStyle w:val="49"/>
        <w:rPr>
          <w:snapToGrid/>
          <w:szCs w:val="24"/>
        </w:rPr>
      </w:pPr>
      <w:r>
        <w:rPr>
          <w:rStyle w:val="31"/>
        </w:rPr>
        <w:fldChar w:fldCharType="begin"/>
      </w:r>
      <w:r>
        <w:rPr>
          <w:rStyle w:val="31"/>
        </w:rPr>
        <w:instrText xml:space="preserve"> </w:instrText>
      </w:r>
      <w:r>
        <w:instrText xml:space="preserve">HYPERLINK \l "_Toc241027603"</w:instrText>
      </w:r>
      <w:r>
        <w:rPr>
          <w:rStyle w:val="31"/>
        </w:rPr>
        <w:instrText xml:space="preserve"> </w:instrText>
      </w:r>
      <w:r>
        <w:rPr>
          <w:rStyle w:val="31"/>
        </w:rPr>
        <w:fldChar w:fldCharType="separate"/>
      </w:r>
      <w:r>
        <w:rPr>
          <w:rStyle w:val="31"/>
        </w:rPr>
        <w:t>2.2</w:t>
      </w:r>
      <w:r>
        <w:rPr>
          <w:snapToGrid/>
          <w:szCs w:val="24"/>
        </w:rPr>
        <w:tab/>
      </w:r>
      <w:r>
        <w:rPr>
          <w:rStyle w:val="31"/>
        </w:rPr>
        <w:t>Bảng &lt;xxx&gt;</w:t>
      </w:r>
      <w:r>
        <w:tab/>
      </w:r>
      <w:r>
        <w:fldChar w:fldCharType="begin"/>
      </w:r>
      <w:r>
        <w:instrText xml:space="preserve"> PAGEREF _Toc241027603 \h </w:instrText>
      </w:r>
      <w:r>
        <w:fldChar w:fldCharType="separate"/>
      </w:r>
      <w:r>
        <w:t>6</w:t>
      </w:r>
      <w:r>
        <w:fldChar w:fldCharType="end"/>
      </w:r>
      <w:r>
        <w:rPr>
          <w:rStyle w:val="31"/>
        </w:rPr>
        <w:fldChar w:fldCharType="end"/>
      </w:r>
    </w:p>
    <w:p w14:paraId="38574D9B">
      <w:pPr>
        <w:pStyle w:val="50"/>
        <w:rPr>
          <w:i w:val="0"/>
          <w:snapToGrid/>
          <w:szCs w:val="24"/>
        </w:rPr>
      </w:pPr>
      <w:r>
        <w:rPr>
          <w:rStyle w:val="31"/>
        </w:rPr>
        <w:fldChar w:fldCharType="begin"/>
      </w:r>
      <w:r>
        <w:rPr>
          <w:rStyle w:val="31"/>
        </w:rPr>
        <w:instrText xml:space="preserve"> </w:instrText>
      </w:r>
      <w:r>
        <w:instrText xml:space="preserve">HYPERLINK \l "_Toc241027604"</w:instrText>
      </w:r>
      <w:r>
        <w:rPr>
          <w:rStyle w:val="31"/>
        </w:rPr>
        <w:instrText xml:space="preserve"> </w:instrText>
      </w:r>
      <w:r>
        <w:rPr>
          <w:rStyle w:val="31"/>
        </w:rPr>
        <w:fldChar w:fldCharType="separate"/>
      </w:r>
      <w:r>
        <w:rPr>
          <w:rStyle w:val="31"/>
        </w:rPr>
        <w:t>2.2.1</w:t>
      </w:r>
      <w:r>
        <w:rPr>
          <w:i w:val="0"/>
          <w:snapToGrid/>
          <w:szCs w:val="24"/>
        </w:rPr>
        <w:tab/>
      </w:r>
      <w:r>
        <w:rPr>
          <w:rStyle w:val="31"/>
        </w:rPr>
        <w:t>Constraint</w:t>
      </w:r>
      <w:r>
        <w:tab/>
      </w:r>
      <w:r>
        <w:fldChar w:fldCharType="begin"/>
      </w:r>
      <w:r>
        <w:instrText xml:space="preserve"> PAGEREF _Toc241027604 \h </w:instrText>
      </w:r>
      <w:r>
        <w:fldChar w:fldCharType="separate"/>
      </w:r>
      <w:r>
        <w:t>6</w:t>
      </w:r>
      <w:r>
        <w:fldChar w:fldCharType="end"/>
      </w:r>
      <w:r>
        <w:rPr>
          <w:rStyle w:val="31"/>
        </w:rPr>
        <w:fldChar w:fldCharType="end"/>
      </w:r>
    </w:p>
    <w:p w14:paraId="45D6AA0C">
      <w:pPr>
        <w:pStyle w:val="50"/>
        <w:rPr>
          <w:i w:val="0"/>
          <w:snapToGrid/>
          <w:szCs w:val="24"/>
        </w:rPr>
      </w:pPr>
      <w:r>
        <w:rPr>
          <w:rStyle w:val="31"/>
        </w:rPr>
        <w:fldChar w:fldCharType="begin"/>
      </w:r>
      <w:r>
        <w:rPr>
          <w:rStyle w:val="31"/>
        </w:rPr>
        <w:instrText xml:space="preserve"> </w:instrText>
      </w:r>
      <w:r>
        <w:instrText xml:space="preserve">HYPERLINK \l "_Toc241027605"</w:instrText>
      </w:r>
      <w:r>
        <w:rPr>
          <w:rStyle w:val="31"/>
        </w:rPr>
        <w:instrText xml:space="preserve"> </w:instrText>
      </w:r>
      <w:r>
        <w:rPr>
          <w:rStyle w:val="31"/>
        </w:rPr>
        <w:fldChar w:fldCharType="separate"/>
      </w:r>
      <w:r>
        <w:rPr>
          <w:rStyle w:val="31"/>
        </w:rPr>
        <w:t>2.2.2</w:t>
      </w:r>
      <w:r>
        <w:rPr>
          <w:i w:val="0"/>
          <w:snapToGrid/>
          <w:szCs w:val="24"/>
        </w:rPr>
        <w:tab/>
      </w:r>
      <w:r>
        <w:rPr>
          <w:rStyle w:val="31"/>
        </w:rPr>
        <w:t>Index</w:t>
      </w:r>
      <w:r>
        <w:tab/>
      </w:r>
      <w:r>
        <w:fldChar w:fldCharType="begin"/>
      </w:r>
      <w:r>
        <w:instrText xml:space="preserve"> PAGEREF _Toc241027605 \h </w:instrText>
      </w:r>
      <w:r>
        <w:fldChar w:fldCharType="separate"/>
      </w:r>
      <w:r>
        <w:t>7</w:t>
      </w:r>
      <w:r>
        <w:fldChar w:fldCharType="end"/>
      </w:r>
      <w:r>
        <w:rPr>
          <w:rStyle w:val="31"/>
        </w:rPr>
        <w:fldChar w:fldCharType="end"/>
      </w:r>
    </w:p>
    <w:p w14:paraId="6C48733A">
      <w:pPr>
        <w:pStyle w:val="50"/>
        <w:rPr>
          <w:i w:val="0"/>
          <w:snapToGrid/>
          <w:szCs w:val="24"/>
        </w:rPr>
      </w:pPr>
      <w:r>
        <w:rPr>
          <w:rStyle w:val="31"/>
        </w:rPr>
        <w:fldChar w:fldCharType="begin"/>
      </w:r>
      <w:r>
        <w:rPr>
          <w:rStyle w:val="31"/>
        </w:rPr>
        <w:instrText xml:space="preserve"> </w:instrText>
      </w:r>
      <w:r>
        <w:instrText xml:space="preserve">HYPERLINK \l "_Toc241027606"</w:instrText>
      </w:r>
      <w:r>
        <w:rPr>
          <w:rStyle w:val="31"/>
        </w:rPr>
        <w:instrText xml:space="preserve"> </w:instrText>
      </w:r>
      <w:r>
        <w:rPr>
          <w:rStyle w:val="31"/>
        </w:rPr>
        <w:fldChar w:fldCharType="separate"/>
      </w:r>
      <w:r>
        <w:rPr>
          <w:rStyle w:val="31"/>
        </w:rPr>
        <w:t>2.2.3</w:t>
      </w:r>
      <w:r>
        <w:rPr>
          <w:i w:val="0"/>
          <w:snapToGrid/>
          <w:szCs w:val="24"/>
        </w:rPr>
        <w:tab/>
      </w:r>
      <w:r>
        <w:rPr>
          <w:rStyle w:val="31"/>
        </w:rPr>
        <w:t>Trigger</w:t>
      </w:r>
      <w:r>
        <w:tab/>
      </w:r>
      <w:r>
        <w:fldChar w:fldCharType="begin"/>
      </w:r>
      <w:r>
        <w:instrText xml:space="preserve"> PAGEREF _Toc241027606 \h </w:instrText>
      </w:r>
      <w:r>
        <w:fldChar w:fldCharType="separate"/>
      </w:r>
      <w:r>
        <w:t>7</w:t>
      </w:r>
      <w:r>
        <w:fldChar w:fldCharType="end"/>
      </w:r>
      <w:r>
        <w:rPr>
          <w:rStyle w:val="31"/>
        </w:rPr>
        <w:fldChar w:fldCharType="end"/>
      </w:r>
    </w:p>
    <w:p w14:paraId="60DCC160">
      <w:pPr>
        <w:pStyle w:val="49"/>
        <w:rPr>
          <w:snapToGrid/>
          <w:szCs w:val="24"/>
        </w:rPr>
      </w:pPr>
      <w:r>
        <w:rPr>
          <w:rStyle w:val="31"/>
        </w:rPr>
        <w:fldChar w:fldCharType="begin"/>
      </w:r>
      <w:r>
        <w:rPr>
          <w:rStyle w:val="31"/>
        </w:rPr>
        <w:instrText xml:space="preserve"> </w:instrText>
      </w:r>
      <w:r>
        <w:instrText xml:space="preserve">HYPERLINK \l "_Toc241027607"</w:instrText>
      </w:r>
      <w:r>
        <w:rPr>
          <w:rStyle w:val="31"/>
        </w:rPr>
        <w:instrText xml:space="preserve"> </w:instrText>
      </w:r>
      <w:r>
        <w:rPr>
          <w:rStyle w:val="31"/>
        </w:rPr>
        <w:fldChar w:fldCharType="separate"/>
      </w:r>
      <w:r>
        <w:rPr>
          <w:rStyle w:val="31"/>
        </w:rPr>
        <w:t>2.3</w:t>
      </w:r>
      <w:r>
        <w:rPr>
          <w:snapToGrid/>
          <w:szCs w:val="24"/>
        </w:rPr>
        <w:tab/>
      </w:r>
      <w:r>
        <w:rPr>
          <w:rStyle w:val="31"/>
        </w:rPr>
        <w:t>Store Proc</w:t>
      </w:r>
      <w:bookmarkStart w:id="2" w:name="_Hlt458581353"/>
      <w:bookmarkStart w:id="3" w:name="_Hlt458581354"/>
      <w:r>
        <w:rPr>
          <w:rStyle w:val="31"/>
        </w:rPr>
        <w:t>e</w:t>
      </w:r>
      <w:bookmarkEnd w:id="2"/>
      <w:bookmarkEnd w:id="3"/>
      <w:r>
        <w:rPr>
          <w:rStyle w:val="31"/>
        </w:rPr>
        <w:t>dure/Function</w:t>
      </w:r>
      <w:r>
        <w:tab/>
      </w:r>
      <w:r>
        <w:fldChar w:fldCharType="begin"/>
      </w:r>
      <w:r>
        <w:instrText xml:space="preserve"> PAGEREF _Toc241027607 \h </w:instrText>
      </w:r>
      <w:r>
        <w:fldChar w:fldCharType="separate"/>
      </w:r>
      <w:r>
        <w:t>7</w:t>
      </w:r>
      <w:r>
        <w:fldChar w:fldCharType="end"/>
      </w:r>
      <w:r>
        <w:rPr>
          <w:rStyle w:val="31"/>
        </w:rPr>
        <w:fldChar w:fldCharType="end"/>
      </w:r>
    </w:p>
    <w:p w14:paraId="478BA2EA">
      <w:pPr>
        <w:pStyle w:val="49"/>
        <w:rPr>
          <w:snapToGrid/>
          <w:szCs w:val="24"/>
        </w:rPr>
      </w:pPr>
      <w:r>
        <w:rPr>
          <w:rStyle w:val="31"/>
        </w:rPr>
        <w:fldChar w:fldCharType="begin"/>
      </w:r>
      <w:r>
        <w:rPr>
          <w:rStyle w:val="31"/>
        </w:rPr>
        <w:instrText xml:space="preserve"> </w:instrText>
      </w:r>
      <w:r>
        <w:instrText xml:space="preserve">HYPERLINK \l "_Toc241027608"</w:instrText>
      </w:r>
      <w:r>
        <w:rPr>
          <w:rStyle w:val="31"/>
        </w:rPr>
        <w:instrText xml:space="preserve"> </w:instrText>
      </w:r>
      <w:r>
        <w:rPr>
          <w:rStyle w:val="31"/>
        </w:rPr>
        <w:fldChar w:fldCharType="separate"/>
      </w:r>
      <w:r>
        <w:rPr>
          <w:rStyle w:val="31"/>
        </w:rPr>
        <w:t>2.4</w:t>
      </w:r>
      <w:r>
        <w:rPr>
          <w:snapToGrid/>
          <w:szCs w:val="24"/>
        </w:rPr>
        <w:tab/>
      </w:r>
      <w:r>
        <w:rPr>
          <w:rStyle w:val="31"/>
        </w:rPr>
        <w:t>Package</w:t>
      </w:r>
      <w:r>
        <w:tab/>
      </w:r>
      <w:r>
        <w:fldChar w:fldCharType="begin"/>
      </w:r>
      <w:r>
        <w:instrText xml:space="preserve"> PAGEREF _Toc241027608 \h </w:instrText>
      </w:r>
      <w:r>
        <w:fldChar w:fldCharType="separate"/>
      </w:r>
      <w:r>
        <w:t>7</w:t>
      </w:r>
      <w:r>
        <w:fldChar w:fldCharType="end"/>
      </w:r>
      <w:r>
        <w:rPr>
          <w:rStyle w:val="31"/>
        </w:rPr>
        <w:fldChar w:fldCharType="end"/>
      </w:r>
    </w:p>
    <w:p w14:paraId="1500D264">
      <w:pPr>
        <w:pStyle w:val="48"/>
        <w:rPr>
          <w:b w:val="0"/>
          <w:snapToGrid/>
          <w:szCs w:val="24"/>
        </w:rPr>
      </w:pPr>
      <w:r>
        <w:rPr>
          <w:rStyle w:val="31"/>
        </w:rPr>
        <w:fldChar w:fldCharType="begin"/>
      </w:r>
      <w:r>
        <w:rPr>
          <w:rStyle w:val="31"/>
        </w:rPr>
        <w:instrText xml:space="preserve"> </w:instrText>
      </w:r>
      <w:r>
        <w:instrText xml:space="preserve">HYPERLINK \l "_Toc241027609"</w:instrText>
      </w:r>
      <w:r>
        <w:rPr>
          <w:rStyle w:val="31"/>
        </w:rPr>
        <w:instrText xml:space="preserve"> </w:instrText>
      </w:r>
      <w:r>
        <w:rPr>
          <w:rStyle w:val="31"/>
        </w:rPr>
        <w:fldChar w:fldCharType="separate"/>
      </w:r>
      <w:r>
        <w:rPr>
          <w:rStyle w:val="31"/>
        </w:rPr>
        <w:t>3</w:t>
      </w:r>
      <w:r>
        <w:rPr>
          <w:b w:val="0"/>
          <w:snapToGrid/>
          <w:szCs w:val="24"/>
        </w:rPr>
        <w:tab/>
      </w:r>
      <w:r>
        <w:rPr>
          <w:rStyle w:val="31"/>
        </w:rPr>
        <w:t>THIẾT KẾ TỆP TIN</w:t>
      </w:r>
      <w:r>
        <w:tab/>
      </w:r>
      <w:r>
        <w:fldChar w:fldCharType="begin"/>
      </w:r>
      <w:r>
        <w:instrText xml:space="preserve"> PAGEREF _Toc241027609 \h </w:instrText>
      </w:r>
      <w:r>
        <w:fldChar w:fldCharType="separate"/>
      </w:r>
      <w:r>
        <w:t>7</w:t>
      </w:r>
      <w:r>
        <w:fldChar w:fldCharType="end"/>
      </w:r>
      <w:r>
        <w:rPr>
          <w:rStyle w:val="31"/>
        </w:rPr>
        <w:fldChar w:fldCharType="end"/>
      </w:r>
    </w:p>
    <w:p w14:paraId="6C0907D3">
      <w:pPr>
        <w:pStyle w:val="49"/>
        <w:rPr>
          <w:snapToGrid/>
          <w:szCs w:val="24"/>
        </w:rPr>
      </w:pPr>
      <w:r>
        <w:rPr>
          <w:rStyle w:val="31"/>
        </w:rPr>
        <w:fldChar w:fldCharType="begin"/>
      </w:r>
      <w:r>
        <w:rPr>
          <w:rStyle w:val="31"/>
        </w:rPr>
        <w:instrText xml:space="preserve"> </w:instrText>
      </w:r>
      <w:r>
        <w:instrText xml:space="preserve">HYPERLINK \l "_Toc241027610"</w:instrText>
      </w:r>
      <w:r>
        <w:rPr>
          <w:rStyle w:val="31"/>
        </w:rPr>
        <w:instrText xml:space="preserve"> </w:instrText>
      </w:r>
      <w:r>
        <w:rPr>
          <w:rStyle w:val="31"/>
        </w:rPr>
        <w:fldChar w:fldCharType="separate"/>
      </w:r>
      <w:r>
        <w:rPr>
          <w:rStyle w:val="31"/>
        </w:rPr>
        <w:t>3.1</w:t>
      </w:r>
      <w:r>
        <w:rPr>
          <w:snapToGrid/>
          <w:szCs w:val="24"/>
        </w:rPr>
        <w:tab/>
      </w:r>
      <w:r>
        <w:rPr>
          <w:rStyle w:val="31"/>
        </w:rPr>
        <w:t>XXX File</w:t>
      </w:r>
      <w:r>
        <w:tab/>
      </w:r>
      <w:r>
        <w:fldChar w:fldCharType="begin"/>
      </w:r>
      <w:r>
        <w:instrText xml:space="preserve"> PAGEREF _Toc241027610 \h </w:instrText>
      </w:r>
      <w:r>
        <w:fldChar w:fldCharType="separate"/>
      </w:r>
      <w:r>
        <w:t>7</w:t>
      </w:r>
      <w:r>
        <w:fldChar w:fldCharType="end"/>
      </w:r>
      <w:r>
        <w:rPr>
          <w:rStyle w:val="31"/>
        </w:rPr>
        <w:fldChar w:fldCharType="end"/>
      </w:r>
    </w:p>
    <w:p w14:paraId="4B5DED88">
      <w:pPr>
        <w:pStyle w:val="50"/>
        <w:rPr>
          <w:i w:val="0"/>
          <w:snapToGrid/>
          <w:szCs w:val="24"/>
        </w:rPr>
      </w:pPr>
      <w:r>
        <w:rPr>
          <w:rStyle w:val="31"/>
        </w:rPr>
        <w:fldChar w:fldCharType="begin"/>
      </w:r>
      <w:r>
        <w:rPr>
          <w:rStyle w:val="31"/>
        </w:rPr>
        <w:instrText xml:space="preserve"> </w:instrText>
      </w:r>
      <w:r>
        <w:instrText xml:space="preserve">HYPERLINK \l "_Toc241027611"</w:instrText>
      </w:r>
      <w:r>
        <w:rPr>
          <w:rStyle w:val="31"/>
        </w:rPr>
        <w:instrText xml:space="preserve"> </w:instrText>
      </w:r>
      <w:r>
        <w:rPr>
          <w:rStyle w:val="31"/>
        </w:rPr>
        <w:fldChar w:fldCharType="separate"/>
      </w:r>
      <w:r>
        <w:rPr>
          <w:rStyle w:val="31"/>
        </w:rPr>
        <w:t>3.1.1</w:t>
      </w:r>
      <w:r>
        <w:rPr>
          <w:i w:val="0"/>
          <w:snapToGrid/>
          <w:szCs w:val="24"/>
        </w:rPr>
        <w:tab/>
      </w:r>
      <w:r>
        <w:rPr>
          <w:rStyle w:val="31"/>
        </w:rPr>
        <w:t>Cấu trúc của file</w:t>
      </w:r>
      <w:r>
        <w:tab/>
      </w:r>
      <w:r>
        <w:fldChar w:fldCharType="begin"/>
      </w:r>
      <w:r>
        <w:instrText xml:space="preserve"> PAGEREF _Toc241027611 \h </w:instrText>
      </w:r>
      <w:r>
        <w:fldChar w:fldCharType="separate"/>
      </w:r>
      <w:r>
        <w:t>7</w:t>
      </w:r>
      <w:r>
        <w:fldChar w:fldCharType="end"/>
      </w:r>
      <w:r>
        <w:rPr>
          <w:rStyle w:val="31"/>
        </w:rPr>
        <w:fldChar w:fldCharType="end"/>
      </w:r>
    </w:p>
    <w:p w14:paraId="00F350E9">
      <w:pPr>
        <w:pStyle w:val="50"/>
        <w:rPr>
          <w:i w:val="0"/>
          <w:snapToGrid/>
          <w:szCs w:val="24"/>
        </w:rPr>
      </w:pPr>
      <w:r>
        <w:rPr>
          <w:rStyle w:val="31"/>
        </w:rPr>
        <w:fldChar w:fldCharType="begin"/>
      </w:r>
      <w:r>
        <w:rPr>
          <w:rStyle w:val="31"/>
        </w:rPr>
        <w:instrText xml:space="preserve"> </w:instrText>
      </w:r>
      <w:r>
        <w:instrText xml:space="preserve">HYPERLINK \l "_Toc241027612"</w:instrText>
      </w:r>
      <w:r>
        <w:rPr>
          <w:rStyle w:val="31"/>
        </w:rPr>
        <w:instrText xml:space="preserve"> </w:instrText>
      </w:r>
      <w:r>
        <w:rPr>
          <w:rStyle w:val="31"/>
        </w:rPr>
        <w:fldChar w:fldCharType="separate"/>
      </w:r>
      <w:r>
        <w:rPr>
          <w:rStyle w:val="31"/>
        </w:rPr>
        <w:t>3.1.2</w:t>
      </w:r>
      <w:r>
        <w:rPr>
          <w:i w:val="0"/>
          <w:snapToGrid/>
          <w:szCs w:val="24"/>
        </w:rPr>
        <w:tab/>
      </w:r>
      <w:r>
        <w:rPr>
          <w:rStyle w:val="31"/>
        </w:rPr>
        <w:t>Các trường</w:t>
      </w:r>
      <w:r>
        <w:tab/>
      </w:r>
      <w:r>
        <w:fldChar w:fldCharType="begin"/>
      </w:r>
      <w:r>
        <w:instrText xml:space="preserve"> PAGEREF _Toc241027612 \h </w:instrText>
      </w:r>
      <w:r>
        <w:fldChar w:fldCharType="separate"/>
      </w:r>
      <w:r>
        <w:t>7</w:t>
      </w:r>
      <w:r>
        <w:fldChar w:fldCharType="end"/>
      </w:r>
      <w:r>
        <w:rPr>
          <w:rStyle w:val="31"/>
        </w:rPr>
        <w:fldChar w:fldCharType="end"/>
      </w:r>
    </w:p>
    <w:p w14:paraId="343D3102">
      <w:pPr>
        <w:pStyle w:val="48"/>
        <w:rPr>
          <w:b w:val="0"/>
          <w:snapToGrid/>
          <w:szCs w:val="24"/>
        </w:rPr>
      </w:pPr>
      <w:r>
        <w:rPr>
          <w:rStyle w:val="31"/>
        </w:rPr>
        <w:fldChar w:fldCharType="begin"/>
      </w:r>
      <w:r>
        <w:rPr>
          <w:rStyle w:val="31"/>
        </w:rPr>
        <w:instrText xml:space="preserve"> </w:instrText>
      </w:r>
      <w:r>
        <w:instrText xml:space="preserve">HYPERLINK \l "_Toc241027613"</w:instrText>
      </w:r>
      <w:r>
        <w:rPr>
          <w:rStyle w:val="31"/>
        </w:rPr>
        <w:instrText xml:space="preserve"> </w:instrText>
      </w:r>
      <w:r>
        <w:rPr>
          <w:rStyle w:val="31"/>
        </w:rPr>
        <w:fldChar w:fldCharType="separate"/>
      </w:r>
      <w:r>
        <w:rPr>
          <w:rStyle w:val="31"/>
        </w:rPr>
        <w:t>4</w:t>
      </w:r>
      <w:r>
        <w:rPr>
          <w:b w:val="0"/>
          <w:snapToGrid/>
          <w:szCs w:val="24"/>
        </w:rPr>
        <w:tab/>
      </w:r>
      <w:r>
        <w:rPr>
          <w:rStyle w:val="31"/>
        </w:rPr>
        <w:t>THIẾT KẾ MÃ</w:t>
      </w:r>
      <w:r>
        <w:tab/>
      </w:r>
      <w:r>
        <w:fldChar w:fldCharType="begin"/>
      </w:r>
      <w:r>
        <w:instrText xml:space="preserve"> PAGEREF _Toc241027613 \h </w:instrText>
      </w:r>
      <w:r>
        <w:fldChar w:fldCharType="separate"/>
      </w:r>
      <w:r>
        <w:t>8</w:t>
      </w:r>
      <w:r>
        <w:fldChar w:fldCharType="end"/>
      </w:r>
      <w:r>
        <w:rPr>
          <w:rStyle w:val="31"/>
        </w:rPr>
        <w:fldChar w:fldCharType="end"/>
      </w:r>
    </w:p>
    <w:p w14:paraId="63C81A1C">
      <w:pPr>
        <w:pStyle w:val="49"/>
        <w:rPr>
          <w:snapToGrid/>
          <w:szCs w:val="24"/>
        </w:rPr>
      </w:pPr>
      <w:r>
        <w:rPr>
          <w:rStyle w:val="31"/>
        </w:rPr>
        <w:fldChar w:fldCharType="begin"/>
      </w:r>
      <w:r>
        <w:rPr>
          <w:rStyle w:val="31"/>
        </w:rPr>
        <w:instrText xml:space="preserve"> </w:instrText>
      </w:r>
      <w:r>
        <w:instrText xml:space="preserve">HYPERLINK \l "_Toc241027614"</w:instrText>
      </w:r>
      <w:r>
        <w:rPr>
          <w:rStyle w:val="31"/>
        </w:rPr>
        <w:instrText xml:space="preserve"> </w:instrText>
      </w:r>
      <w:r>
        <w:rPr>
          <w:rStyle w:val="31"/>
        </w:rPr>
        <w:fldChar w:fldCharType="separate"/>
      </w:r>
      <w:r>
        <w:rPr>
          <w:rStyle w:val="31"/>
          <w:lang w:eastAsia="ja-JP"/>
        </w:rPr>
        <w:t>4.1</w:t>
      </w:r>
      <w:r>
        <w:rPr>
          <w:snapToGrid/>
          <w:szCs w:val="24"/>
        </w:rPr>
        <w:tab/>
      </w:r>
      <w:r>
        <w:rPr>
          <w:rStyle w:val="31"/>
          <w:lang w:eastAsia="ja-JP"/>
        </w:rPr>
        <w:t>Customer Code</w:t>
      </w:r>
      <w:r>
        <w:tab/>
      </w:r>
      <w:r>
        <w:fldChar w:fldCharType="begin"/>
      </w:r>
      <w:r>
        <w:instrText xml:space="preserve"> PAGEREF _Toc241027614 \h </w:instrText>
      </w:r>
      <w:r>
        <w:fldChar w:fldCharType="separate"/>
      </w:r>
      <w:r>
        <w:t>8</w:t>
      </w:r>
      <w:r>
        <w:fldChar w:fldCharType="end"/>
      </w:r>
      <w:r>
        <w:rPr>
          <w:rStyle w:val="31"/>
        </w:rPr>
        <w:fldChar w:fldCharType="end"/>
      </w:r>
    </w:p>
    <w:p w14:paraId="0C508092">
      <w:pPr>
        <w:pStyle w:val="48"/>
        <w:rPr>
          <w:b w:val="0"/>
          <w:snapToGrid/>
          <w:szCs w:val="24"/>
        </w:rPr>
      </w:pPr>
      <w:r>
        <w:rPr>
          <w:rStyle w:val="31"/>
        </w:rPr>
        <w:fldChar w:fldCharType="begin"/>
      </w:r>
      <w:r>
        <w:rPr>
          <w:rStyle w:val="31"/>
        </w:rPr>
        <w:instrText xml:space="preserve"> </w:instrText>
      </w:r>
      <w:r>
        <w:instrText xml:space="preserve">HYPERLINK \l "_Toc241027615"</w:instrText>
      </w:r>
      <w:r>
        <w:rPr>
          <w:rStyle w:val="31"/>
        </w:rPr>
        <w:instrText xml:space="preserve"> </w:instrText>
      </w:r>
      <w:r>
        <w:rPr>
          <w:rStyle w:val="31"/>
        </w:rPr>
        <w:fldChar w:fldCharType="separate"/>
      </w:r>
      <w:r>
        <w:rPr>
          <w:rStyle w:val="31"/>
          <w:lang w:eastAsia="ja-JP"/>
        </w:rPr>
        <w:t>5</w:t>
      </w:r>
      <w:r>
        <w:rPr>
          <w:b w:val="0"/>
          <w:snapToGrid/>
          <w:szCs w:val="24"/>
        </w:rPr>
        <w:tab/>
      </w:r>
      <w:r>
        <w:rPr>
          <w:rStyle w:val="31"/>
          <w:lang w:eastAsia="ja-JP"/>
        </w:rPr>
        <w:t>&lt;THIẾT KẾ VẬT LÝ&gt;</w:t>
      </w:r>
      <w:r>
        <w:tab/>
      </w:r>
      <w:r>
        <w:fldChar w:fldCharType="begin"/>
      </w:r>
      <w:r>
        <w:instrText xml:space="preserve"> PAGEREF _Toc241027615 \h </w:instrText>
      </w:r>
      <w:r>
        <w:fldChar w:fldCharType="separate"/>
      </w:r>
      <w:r>
        <w:t>9</w:t>
      </w:r>
      <w:r>
        <w:fldChar w:fldCharType="end"/>
      </w:r>
      <w:r>
        <w:rPr>
          <w:rStyle w:val="31"/>
        </w:rPr>
        <w:fldChar w:fldCharType="end"/>
      </w:r>
    </w:p>
    <w:p w14:paraId="00AE3894">
      <w:pPr>
        <w:pStyle w:val="48"/>
        <w:rPr>
          <w:b w:val="0"/>
          <w:snapToGrid/>
          <w:szCs w:val="24"/>
        </w:rPr>
      </w:pPr>
      <w:r>
        <w:rPr>
          <w:rStyle w:val="31"/>
        </w:rPr>
        <w:fldChar w:fldCharType="begin"/>
      </w:r>
      <w:r>
        <w:rPr>
          <w:rStyle w:val="31"/>
        </w:rPr>
        <w:instrText xml:space="preserve"> </w:instrText>
      </w:r>
      <w:r>
        <w:instrText xml:space="preserve">HYPERLINK \l "_Toc241027616"</w:instrText>
      </w:r>
      <w:r>
        <w:rPr>
          <w:rStyle w:val="31"/>
        </w:rPr>
        <w:instrText xml:space="preserve"> </w:instrText>
      </w:r>
      <w:r>
        <w:rPr>
          <w:rStyle w:val="31"/>
        </w:rPr>
        <w:fldChar w:fldCharType="separate"/>
      </w:r>
      <w:r>
        <w:rPr>
          <w:rStyle w:val="31"/>
          <w:lang w:eastAsia="ja-JP"/>
        </w:rPr>
        <w:t>6</w:t>
      </w:r>
      <w:r>
        <w:rPr>
          <w:b w:val="0"/>
          <w:snapToGrid/>
          <w:szCs w:val="24"/>
        </w:rPr>
        <w:tab/>
      </w:r>
      <w:r>
        <w:rPr>
          <w:rStyle w:val="31"/>
          <w:lang w:eastAsia="ja-JP"/>
        </w:rPr>
        <w:t>PHỤ LỤC</w:t>
      </w:r>
      <w:r>
        <w:tab/>
      </w:r>
      <w:r>
        <w:fldChar w:fldCharType="begin"/>
      </w:r>
      <w:r>
        <w:instrText xml:space="preserve"> PAGEREF _Toc241027616 \h </w:instrText>
      </w:r>
      <w:r>
        <w:fldChar w:fldCharType="separate"/>
      </w:r>
      <w:r>
        <w:t>10</w:t>
      </w:r>
      <w:r>
        <w:fldChar w:fldCharType="end"/>
      </w:r>
      <w:r>
        <w:rPr>
          <w:rStyle w:val="31"/>
        </w:rPr>
        <w:fldChar w:fldCharType="end"/>
      </w:r>
    </w:p>
    <w:p w14:paraId="57DD270C">
      <w:pPr>
        <w:pStyle w:val="49"/>
        <w:rPr>
          <w:snapToGrid/>
          <w:szCs w:val="24"/>
        </w:rPr>
      </w:pPr>
      <w:r>
        <w:rPr>
          <w:rStyle w:val="31"/>
        </w:rPr>
        <w:fldChar w:fldCharType="begin"/>
      </w:r>
      <w:r>
        <w:rPr>
          <w:rStyle w:val="31"/>
        </w:rPr>
        <w:instrText xml:space="preserve"> </w:instrText>
      </w:r>
      <w:r>
        <w:instrText xml:space="preserve">HYPERLINK \l "_Toc241027617"</w:instrText>
      </w:r>
      <w:r>
        <w:rPr>
          <w:rStyle w:val="31"/>
        </w:rPr>
        <w:instrText xml:space="preserve"> </w:instrText>
      </w:r>
      <w:r>
        <w:rPr>
          <w:rStyle w:val="31"/>
        </w:rPr>
        <w:fldChar w:fldCharType="separate"/>
      </w:r>
      <w:r>
        <w:rPr>
          <w:rStyle w:val="31"/>
          <w:lang w:eastAsia="ja-JP"/>
        </w:rPr>
        <w:t>6.1</w:t>
      </w:r>
      <w:r>
        <w:rPr>
          <w:snapToGrid/>
          <w:szCs w:val="24"/>
        </w:rPr>
        <w:tab/>
      </w:r>
      <w:r>
        <w:rPr>
          <w:rStyle w:val="31"/>
          <w:lang w:eastAsia="ja-JP"/>
        </w:rPr>
        <w:t>Biểu tượng khuôn dạng dữ liệu</w:t>
      </w:r>
      <w:r>
        <w:tab/>
      </w:r>
      <w:r>
        <w:fldChar w:fldCharType="begin"/>
      </w:r>
      <w:r>
        <w:instrText xml:space="preserve"> PAGEREF _Toc241027617 \h </w:instrText>
      </w:r>
      <w:r>
        <w:fldChar w:fldCharType="separate"/>
      </w:r>
      <w:r>
        <w:t>10</w:t>
      </w:r>
      <w:r>
        <w:fldChar w:fldCharType="end"/>
      </w:r>
      <w:r>
        <w:rPr>
          <w:rStyle w:val="31"/>
        </w:rPr>
        <w:fldChar w:fldCharType="end"/>
      </w:r>
    </w:p>
    <w:p w14:paraId="749C0EC0">
      <w:pPr>
        <w:rPr>
          <w:rFonts w:ascii="Times New Roman" w:hAnsi="Times New Roman"/>
        </w:rPr>
      </w:pPr>
      <w:r>
        <w:rPr>
          <w:rFonts w:ascii="Times New Roman" w:hAnsi="Times New Roman"/>
          <w:b/>
          <w:sz w:val="24"/>
          <w:lang/>
        </w:rPr>
        <w:fldChar w:fldCharType="end"/>
      </w:r>
    </w:p>
    <w:bookmarkEnd w:id="1"/>
    <w:p w14:paraId="79B911E6">
      <w:pPr>
        <w:pStyle w:val="2"/>
        <w:widowControl/>
        <w:numPr>
          <w:ilvl w:val="0"/>
          <w:numId w:val="9"/>
        </w:numPr>
        <w:tabs>
          <w:tab w:val="clear" w:pos="1080"/>
        </w:tabs>
        <w:spacing w:before="240" w:after="120" w:line="360" w:lineRule="auto"/>
        <w:ind w:left="432" w:hanging="432"/>
        <w:rPr>
          <w:rFonts w:ascii="Times New Roman" w:hAnsi="Times New Roman"/>
          <w:szCs w:val="24"/>
        </w:rPr>
      </w:pPr>
      <w:r>
        <w:rPr>
          <w:rFonts w:ascii="Times New Roman" w:hAnsi="Times New Roman"/>
          <w:szCs w:val="24"/>
        </w:rPr>
        <w:br w:type="page"/>
      </w:r>
      <w:bookmarkStart w:id="4" w:name="_Toc72062201"/>
      <w:bookmarkStart w:id="5" w:name="_Toc241027596"/>
      <w:bookmarkStart w:id="6" w:name="_Toc241027513"/>
      <w:r>
        <w:rPr>
          <w:rFonts w:ascii="Times New Roman" w:hAnsi="Times New Roman"/>
          <w:snapToGrid/>
          <w:kern w:val="0"/>
          <w:sz w:val="26"/>
          <w:szCs w:val="26"/>
          <w:lang w:val="en-AU"/>
        </w:rPr>
        <w:t>GIỚI THIỆU</w:t>
      </w:r>
      <w:bookmarkEnd w:id="4"/>
      <w:bookmarkEnd w:id="5"/>
      <w:bookmarkEnd w:id="6"/>
    </w:p>
    <w:p w14:paraId="281E98C5">
      <w:pPr>
        <w:pStyle w:val="3"/>
        <w:rPr>
          <w:rFonts w:ascii="Times New Roman" w:hAnsi="Times New Roman"/>
          <w:sz w:val="24"/>
          <w:szCs w:val="24"/>
        </w:rPr>
      </w:pPr>
      <w:bookmarkStart w:id="7" w:name="_Toc66964156"/>
      <w:bookmarkStart w:id="8" w:name="_Toc72062202"/>
      <w:bookmarkStart w:id="9" w:name="_Toc241027514"/>
      <w:bookmarkStart w:id="10" w:name="_Toc241027597"/>
      <w:r>
        <w:rPr>
          <w:rFonts w:ascii="Times New Roman" w:hAnsi="Times New Roman"/>
          <w:sz w:val="24"/>
          <w:szCs w:val="24"/>
        </w:rPr>
        <w:t xml:space="preserve">Mục </w:t>
      </w:r>
      <w:bookmarkEnd w:id="7"/>
      <w:bookmarkEnd w:id="8"/>
      <w:r>
        <w:rPr>
          <w:rFonts w:ascii="Times New Roman" w:hAnsi="Times New Roman"/>
          <w:sz w:val="24"/>
          <w:szCs w:val="24"/>
        </w:rPr>
        <w:t>tiêu tài liệu</w:t>
      </w:r>
      <w:bookmarkEnd w:id="9"/>
      <w:bookmarkEnd w:id="10"/>
    </w:p>
    <w:p w14:paraId="594C6445">
      <w:pPr>
        <w:pStyle w:val="88"/>
        <w:rPr>
          <w:rFonts w:ascii="Times New Roman" w:hAnsi="Times New Roman" w:cs="Times New Roman"/>
          <w:sz w:val="24"/>
          <w:szCs w:val="24"/>
        </w:rPr>
      </w:pPr>
      <w:r>
        <w:rPr>
          <w:rFonts w:ascii="Times New Roman" w:hAnsi="Times New Roman" w:cs="Times New Roman"/>
          <w:sz w:val="24"/>
          <w:szCs w:val="24"/>
        </w:rPr>
        <w:t>&lt;Phần này sẽ cung cấp thông tin chung về tài liệu gồm:</w:t>
      </w:r>
    </w:p>
    <w:p w14:paraId="7B1F0B3B">
      <w:pPr>
        <w:pStyle w:val="88"/>
        <w:numPr>
          <w:ilvl w:val="0"/>
          <w:numId w:val="27"/>
        </w:numPr>
        <w:rPr>
          <w:rFonts w:ascii="Times New Roman" w:hAnsi="Times New Roman" w:cs="Times New Roman"/>
          <w:sz w:val="24"/>
          <w:szCs w:val="24"/>
        </w:rPr>
      </w:pPr>
      <w:r>
        <w:rPr>
          <w:rFonts w:ascii="Times New Roman" w:hAnsi="Times New Roman" w:cs="Times New Roman"/>
          <w:sz w:val="24"/>
          <w:szCs w:val="24"/>
        </w:rPr>
        <w:t>Mục đich của tài liệu.</w:t>
      </w:r>
    </w:p>
    <w:p w14:paraId="65732703">
      <w:pPr>
        <w:pStyle w:val="88"/>
        <w:numPr>
          <w:ilvl w:val="0"/>
          <w:numId w:val="27"/>
        </w:numPr>
        <w:rPr>
          <w:rFonts w:ascii="Times New Roman" w:hAnsi="Times New Roman" w:cs="Times New Roman"/>
          <w:sz w:val="24"/>
          <w:szCs w:val="24"/>
        </w:rPr>
      </w:pPr>
      <w:r>
        <w:rPr>
          <w:rFonts w:ascii="Times New Roman" w:hAnsi="Times New Roman" w:cs="Times New Roman"/>
          <w:sz w:val="24"/>
          <w:szCs w:val="24"/>
        </w:rPr>
        <w:t>Những vấn đề được trình bày trong tài liệu</w:t>
      </w:r>
    </w:p>
    <w:p w14:paraId="02CEACCA">
      <w:pPr>
        <w:pStyle w:val="88"/>
        <w:numPr>
          <w:ilvl w:val="0"/>
          <w:numId w:val="27"/>
        </w:numPr>
        <w:rPr>
          <w:rFonts w:ascii="Times New Roman" w:hAnsi="Times New Roman" w:cs="Times New Roman"/>
          <w:sz w:val="24"/>
          <w:szCs w:val="24"/>
          <w:lang w:val="fr-FR"/>
        </w:rPr>
      </w:pPr>
      <w:r>
        <w:rPr>
          <w:rFonts w:ascii="Times New Roman" w:hAnsi="Times New Roman" w:cs="Times New Roman"/>
          <w:sz w:val="24"/>
          <w:szCs w:val="24"/>
          <w:lang w:val="fr-FR"/>
        </w:rPr>
        <w:t>Ai là người đọc tài liệu</w:t>
      </w:r>
    </w:p>
    <w:p w14:paraId="071ACF41">
      <w:pPr>
        <w:pStyle w:val="88"/>
        <w:numPr>
          <w:ilvl w:val="0"/>
          <w:numId w:val="27"/>
        </w:numPr>
        <w:rPr>
          <w:rFonts w:ascii="Times New Roman" w:hAnsi="Times New Roman" w:cs="Times New Roman"/>
          <w:sz w:val="24"/>
          <w:szCs w:val="24"/>
          <w:lang w:val="fr-FR"/>
        </w:rPr>
      </w:pPr>
      <w:r>
        <w:rPr>
          <w:rFonts w:ascii="Times New Roman" w:hAnsi="Times New Roman" w:cs="Times New Roman"/>
          <w:sz w:val="24"/>
          <w:szCs w:val="24"/>
          <w:lang w:val="fr-FR"/>
        </w:rPr>
        <w:t>Những mô tả khác về phạm vi của tài liệu, các giới hạn…&gt;</w:t>
      </w:r>
    </w:p>
    <w:p w14:paraId="545109FC">
      <w:pPr>
        <w:pStyle w:val="3"/>
        <w:rPr>
          <w:rFonts w:ascii="Times New Roman" w:hAnsi="Times New Roman"/>
          <w:sz w:val="24"/>
          <w:szCs w:val="24"/>
          <w:lang w:val="fr-FR"/>
        </w:rPr>
      </w:pPr>
      <w:bookmarkStart w:id="11" w:name="_Toc241027515"/>
      <w:bookmarkStart w:id="12" w:name="_Toc241027598"/>
      <w:r>
        <w:rPr>
          <w:rFonts w:ascii="Times New Roman" w:hAnsi="Times New Roman"/>
          <w:sz w:val="24"/>
          <w:szCs w:val="24"/>
          <w:lang w:val="fr-FR"/>
        </w:rPr>
        <w:t>Định nghĩa thuật ngữ và các từ viết tắt</w:t>
      </w:r>
      <w:bookmarkEnd w:id="11"/>
      <w:bookmarkEnd w:id="12"/>
    </w:p>
    <w:p w14:paraId="2FDAC73E">
      <w:pPr>
        <w:pStyle w:val="19"/>
        <w:rPr>
          <w:rFonts w:ascii="Times New Roman" w:hAnsi="Times New Roman"/>
          <w:i/>
          <w:sz w:val="24"/>
          <w:szCs w:val="24"/>
        </w:rPr>
      </w:pPr>
      <w:r>
        <w:rPr>
          <w:rFonts w:ascii="Times New Roman" w:hAnsi="Times New Roman"/>
          <w:i/>
          <w:sz w:val="24"/>
          <w:szCs w:val="24"/>
          <w:lang w:val="fr-FR"/>
        </w:rPr>
        <w:t xml:space="preserve">&lt;Phần này sẽ liệt kê định nghĩa, hoặc tham chiếu đến tài liệu khác, của các khái niệm, thuật ngữ … </w:t>
      </w:r>
      <w:r>
        <w:rPr>
          <w:rFonts w:ascii="Times New Roman" w:hAnsi="Times New Roman"/>
          <w:i/>
          <w:sz w:val="24"/>
          <w:szCs w:val="24"/>
        </w:rPr>
        <w:t>&gt;</w:t>
      </w:r>
    </w:p>
    <w:tbl>
      <w:tblPr>
        <w:tblStyle w:val="13"/>
        <w:tblW w:w="9076"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378"/>
        <w:gridCol w:w="4660"/>
        <w:gridCol w:w="2038"/>
      </w:tblGrid>
      <w:tr w14:paraId="3722D4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blHeader/>
          <w:jc w:val="center"/>
        </w:trPr>
        <w:tc>
          <w:tcPr>
            <w:tcW w:w="2378" w:type="dxa"/>
            <w:shd w:val="pct5" w:color="auto" w:fill="FFFFFF"/>
            <w:noWrap w:val="0"/>
            <w:vAlign w:val="top"/>
          </w:tcPr>
          <w:p w14:paraId="7070C8EA">
            <w:pPr>
              <w:pStyle w:val="72"/>
              <w:jc w:val="center"/>
              <w:rPr>
                <w:rFonts w:ascii="Times New Roman" w:hAnsi="Times New Roman"/>
                <w:sz w:val="24"/>
                <w:szCs w:val="24"/>
              </w:rPr>
            </w:pPr>
            <w:r>
              <w:rPr>
                <w:rFonts w:ascii="Times New Roman" w:hAnsi="Times New Roman"/>
                <w:sz w:val="24"/>
                <w:szCs w:val="24"/>
              </w:rPr>
              <w:t>Thuật ngữ</w:t>
            </w:r>
          </w:p>
        </w:tc>
        <w:tc>
          <w:tcPr>
            <w:tcW w:w="4660" w:type="dxa"/>
            <w:shd w:val="pct5" w:color="auto" w:fill="FFFFFF"/>
            <w:noWrap w:val="0"/>
            <w:vAlign w:val="top"/>
          </w:tcPr>
          <w:p w14:paraId="3A0C506C">
            <w:pPr>
              <w:pStyle w:val="72"/>
              <w:jc w:val="center"/>
              <w:rPr>
                <w:rFonts w:ascii="Times New Roman" w:hAnsi="Times New Roman"/>
                <w:sz w:val="24"/>
                <w:szCs w:val="24"/>
              </w:rPr>
            </w:pPr>
            <w:r>
              <w:rPr>
                <w:rFonts w:ascii="Times New Roman" w:hAnsi="Times New Roman"/>
                <w:sz w:val="24"/>
                <w:szCs w:val="24"/>
              </w:rPr>
              <w:t>Định nghĩa</w:t>
            </w:r>
          </w:p>
        </w:tc>
        <w:tc>
          <w:tcPr>
            <w:tcW w:w="2038" w:type="dxa"/>
            <w:shd w:val="pct5" w:color="auto" w:fill="FFFFFF"/>
            <w:noWrap w:val="0"/>
            <w:vAlign w:val="top"/>
          </w:tcPr>
          <w:p w14:paraId="31474443">
            <w:pPr>
              <w:pStyle w:val="72"/>
              <w:jc w:val="center"/>
              <w:rPr>
                <w:rFonts w:ascii="Times New Roman" w:hAnsi="Times New Roman"/>
                <w:sz w:val="24"/>
                <w:szCs w:val="24"/>
              </w:rPr>
            </w:pPr>
            <w:r>
              <w:rPr>
                <w:rFonts w:ascii="Times New Roman" w:hAnsi="Times New Roman"/>
                <w:sz w:val="24"/>
                <w:szCs w:val="24"/>
              </w:rPr>
              <w:t>Ghi chú</w:t>
            </w:r>
          </w:p>
        </w:tc>
      </w:tr>
      <w:tr w14:paraId="6CE22E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378" w:type="dxa"/>
            <w:noWrap w:val="0"/>
            <w:vAlign w:val="top"/>
          </w:tcPr>
          <w:p w14:paraId="77DA3F39">
            <w:pPr>
              <w:pStyle w:val="72"/>
              <w:rPr>
                <w:rFonts w:ascii="Times New Roman" w:hAnsi="Times New Roman"/>
                <w:sz w:val="24"/>
                <w:szCs w:val="24"/>
              </w:rPr>
            </w:pPr>
          </w:p>
        </w:tc>
        <w:tc>
          <w:tcPr>
            <w:tcW w:w="4660" w:type="dxa"/>
            <w:noWrap w:val="0"/>
            <w:vAlign w:val="top"/>
          </w:tcPr>
          <w:p w14:paraId="2361797E">
            <w:pPr>
              <w:pStyle w:val="72"/>
              <w:rPr>
                <w:rFonts w:ascii="Times New Roman" w:hAnsi="Times New Roman"/>
                <w:sz w:val="24"/>
                <w:szCs w:val="24"/>
              </w:rPr>
            </w:pPr>
          </w:p>
        </w:tc>
        <w:tc>
          <w:tcPr>
            <w:tcW w:w="2038" w:type="dxa"/>
            <w:noWrap w:val="0"/>
            <w:vAlign w:val="top"/>
          </w:tcPr>
          <w:p w14:paraId="458A5FE0">
            <w:pPr>
              <w:pStyle w:val="72"/>
              <w:rPr>
                <w:rFonts w:ascii="Times New Roman" w:hAnsi="Times New Roman"/>
                <w:sz w:val="24"/>
                <w:szCs w:val="24"/>
              </w:rPr>
            </w:pPr>
          </w:p>
        </w:tc>
      </w:tr>
      <w:tr w14:paraId="3BFC67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378" w:type="dxa"/>
            <w:noWrap w:val="0"/>
            <w:vAlign w:val="top"/>
          </w:tcPr>
          <w:p w14:paraId="32807EC5">
            <w:pPr>
              <w:pStyle w:val="72"/>
              <w:rPr>
                <w:rFonts w:ascii="Times New Roman" w:hAnsi="Times New Roman"/>
                <w:sz w:val="24"/>
                <w:szCs w:val="24"/>
              </w:rPr>
            </w:pPr>
          </w:p>
        </w:tc>
        <w:tc>
          <w:tcPr>
            <w:tcW w:w="4660" w:type="dxa"/>
            <w:noWrap w:val="0"/>
            <w:vAlign w:val="top"/>
          </w:tcPr>
          <w:p w14:paraId="7821786B">
            <w:pPr>
              <w:pStyle w:val="72"/>
              <w:rPr>
                <w:rFonts w:ascii="Times New Roman" w:hAnsi="Times New Roman"/>
                <w:sz w:val="24"/>
                <w:szCs w:val="24"/>
              </w:rPr>
            </w:pPr>
          </w:p>
        </w:tc>
        <w:tc>
          <w:tcPr>
            <w:tcW w:w="2038" w:type="dxa"/>
            <w:noWrap w:val="0"/>
            <w:vAlign w:val="top"/>
          </w:tcPr>
          <w:p w14:paraId="18A1D56A">
            <w:pPr>
              <w:pStyle w:val="72"/>
              <w:rPr>
                <w:rFonts w:ascii="Times New Roman" w:hAnsi="Times New Roman"/>
                <w:sz w:val="24"/>
                <w:szCs w:val="24"/>
              </w:rPr>
            </w:pPr>
          </w:p>
        </w:tc>
      </w:tr>
      <w:tr w14:paraId="574EB8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378" w:type="dxa"/>
            <w:noWrap w:val="0"/>
            <w:vAlign w:val="top"/>
          </w:tcPr>
          <w:p w14:paraId="04E77D78">
            <w:pPr>
              <w:pStyle w:val="72"/>
              <w:rPr>
                <w:rFonts w:ascii="Times New Roman" w:hAnsi="Times New Roman"/>
                <w:sz w:val="24"/>
                <w:szCs w:val="24"/>
              </w:rPr>
            </w:pPr>
          </w:p>
        </w:tc>
        <w:tc>
          <w:tcPr>
            <w:tcW w:w="4660" w:type="dxa"/>
            <w:noWrap w:val="0"/>
            <w:vAlign w:val="top"/>
          </w:tcPr>
          <w:p w14:paraId="5CA49F6C">
            <w:pPr>
              <w:pStyle w:val="72"/>
              <w:rPr>
                <w:rFonts w:ascii="Times New Roman" w:hAnsi="Times New Roman"/>
                <w:sz w:val="24"/>
                <w:szCs w:val="24"/>
              </w:rPr>
            </w:pPr>
          </w:p>
        </w:tc>
        <w:tc>
          <w:tcPr>
            <w:tcW w:w="2038" w:type="dxa"/>
            <w:noWrap w:val="0"/>
            <w:vAlign w:val="top"/>
          </w:tcPr>
          <w:p w14:paraId="50DA6326">
            <w:pPr>
              <w:pStyle w:val="72"/>
              <w:rPr>
                <w:rFonts w:ascii="Times New Roman" w:hAnsi="Times New Roman"/>
                <w:sz w:val="24"/>
                <w:szCs w:val="24"/>
              </w:rPr>
            </w:pPr>
          </w:p>
        </w:tc>
      </w:tr>
      <w:tr w14:paraId="3FF954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378" w:type="dxa"/>
            <w:tcBorders>
              <w:bottom w:val="dotted" w:color="auto" w:sz="4" w:space="0"/>
            </w:tcBorders>
            <w:noWrap w:val="0"/>
            <w:vAlign w:val="top"/>
          </w:tcPr>
          <w:p w14:paraId="62108075">
            <w:pPr>
              <w:pStyle w:val="72"/>
              <w:rPr>
                <w:rFonts w:ascii="Times New Roman" w:hAnsi="Times New Roman"/>
                <w:sz w:val="24"/>
                <w:szCs w:val="24"/>
              </w:rPr>
            </w:pPr>
          </w:p>
        </w:tc>
        <w:tc>
          <w:tcPr>
            <w:tcW w:w="4660" w:type="dxa"/>
            <w:tcBorders>
              <w:bottom w:val="dotted" w:color="auto" w:sz="4" w:space="0"/>
            </w:tcBorders>
            <w:noWrap w:val="0"/>
            <w:vAlign w:val="top"/>
          </w:tcPr>
          <w:p w14:paraId="61B30A5A">
            <w:pPr>
              <w:pStyle w:val="72"/>
              <w:rPr>
                <w:rFonts w:ascii="Times New Roman" w:hAnsi="Times New Roman"/>
                <w:sz w:val="24"/>
                <w:szCs w:val="24"/>
              </w:rPr>
            </w:pPr>
          </w:p>
        </w:tc>
        <w:tc>
          <w:tcPr>
            <w:tcW w:w="2038" w:type="dxa"/>
            <w:tcBorders>
              <w:bottom w:val="dotted" w:color="auto" w:sz="4" w:space="0"/>
            </w:tcBorders>
            <w:noWrap w:val="0"/>
            <w:vAlign w:val="top"/>
          </w:tcPr>
          <w:p w14:paraId="6453A3F0">
            <w:pPr>
              <w:pStyle w:val="72"/>
              <w:rPr>
                <w:rFonts w:ascii="Times New Roman" w:hAnsi="Times New Roman"/>
                <w:sz w:val="24"/>
                <w:szCs w:val="24"/>
              </w:rPr>
            </w:pPr>
          </w:p>
        </w:tc>
      </w:tr>
      <w:tr w14:paraId="47FD3C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378" w:type="dxa"/>
            <w:shd w:val="pct10" w:color="000000" w:fill="FFFFFF"/>
            <w:noWrap w:val="0"/>
            <w:vAlign w:val="top"/>
          </w:tcPr>
          <w:p w14:paraId="08170BA5">
            <w:pPr>
              <w:widowControl/>
              <w:spacing w:before="0"/>
              <w:ind w:left="0"/>
              <w:rPr>
                <w:rFonts w:ascii="Times New Roman" w:hAnsi="Times New Roman"/>
                <w:sz w:val="24"/>
                <w:szCs w:val="24"/>
              </w:rPr>
            </w:pPr>
          </w:p>
        </w:tc>
        <w:tc>
          <w:tcPr>
            <w:tcW w:w="4660" w:type="dxa"/>
            <w:shd w:val="pct10" w:color="000000" w:fill="FFFFFF"/>
            <w:noWrap w:val="0"/>
            <w:vAlign w:val="top"/>
          </w:tcPr>
          <w:p w14:paraId="56F21698">
            <w:pPr>
              <w:pStyle w:val="72"/>
              <w:rPr>
                <w:rFonts w:ascii="Times New Roman" w:hAnsi="Times New Roman"/>
                <w:sz w:val="24"/>
                <w:szCs w:val="24"/>
              </w:rPr>
            </w:pPr>
          </w:p>
        </w:tc>
        <w:tc>
          <w:tcPr>
            <w:tcW w:w="2038" w:type="dxa"/>
            <w:shd w:val="pct10" w:color="000000" w:fill="FFFFFF"/>
            <w:noWrap w:val="0"/>
            <w:vAlign w:val="top"/>
          </w:tcPr>
          <w:p w14:paraId="63794B4B">
            <w:pPr>
              <w:pStyle w:val="72"/>
              <w:rPr>
                <w:rFonts w:ascii="Times New Roman" w:hAnsi="Times New Roman"/>
                <w:sz w:val="24"/>
                <w:szCs w:val="24"/>
              </w:rPr>
            </w:pPr>
          </w:p>
        </w:tc>
      </w:tr>
    </w:tbl>
    <w:p w14:paraId="666DEB3F">
      <w:pPr>
        <w:pStyle w:val="4"/>
      </w:pPr>
      <w:r>
        <w:t xml:space="preserve">Bảng </w:t>
      </w:r>
      <w:r>
        <w:fldChar w:fldCharType="begin"/>
      </w:r>
      <w:r>
        <w:instrText xml:space="preserve"> AUTONUMLGL \e </w:instrText>
      </w:r>
      <w:r>
        <w:fldChar w:fldCharType="end"/>
      </w:r>
      <w:r>
        <w:t>: Thuật ngữ và định nghĩa</w:t>
      </w:r>
    </w:p>
    <w:p w14:paraId="070730D1">
      <w:pPr>
        <w:pStyle w:val="3"/>
        <w:rPr>
          <w:rFonts w:ascii="Times New Roman" w:hAnsi="Times New Roman"/>
          <w:sz w:val="24"/>
          <w:szCs w:val="24"/>
        </w:rPr>
      </w:pPr>
      <w:bookmarkStart w:id="13" w:name="_Toc241027599"/>
      <w:bookmarkStart w:id="14" w:name="_Toc241027516"/>
      <w:r>
        <w:rPr>
          <w:rFonts w:ascii="Times New Roman" w:hAnsi="Times New Roman"/>
          <w:sz w:val="24"/>
          <w:szCs w:val="24"/>
        </w:rPr>
        <w:t>Tài liệu tham khảo</w:t>
      </w:r>
      <w:bookmarkEnd w:id="13"/>
      <w:bookmarkEnd w:id="14"/>
    </w:p>
    <w:p w14:paraId="502B5980">
      <w:pPr>
        <w:pStyle w:val="88"/>
        <w:ind w:left="576" w:firstLine="144"/>
        <w:rPr>
          <w:rFonts w:ascii="Times New Roman" w:hAnsi="Times New Roman" w:cs="Times New Roman"/>
          <w:sz w:val="24"/>
          <w:szCs w:val="24"/>
        </w:rPr>
      </w:pPr>
      <w:r>
        <w:rPr>
          <w:rFonts w:ascii="Times New Roman" w:hAnsi="Times New Roman" w:cs="Times New Roman"/>
          <w:sz w:val="24"/>
          <w:szCs w:val="24"/>
        </w:rPr>
        <w:t>&lt;Liệt kê tất cả các tài liệu tham khảo như: các tài liệu khác của hệ thống, hoặc các bài báo về kỹ thuật…&gt;</w:t>
      </w:r>
    </w:p>
    <w:tbl>
      <w:tblPr>
        <w:tblStyle w:val="13"/>
        <w:tblW w:w="902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30"/>
        <w:gridCol w:w="2340"/>
        <w:gridCol w:w="2340"/>
        <w:gridCol w:w="1912"/>
      </w:tblGrid>
      <w:tr w14:paraId="2CC55A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430" w:type="dxa"/>
            <w:shd w:val="pct10" w:color="auto" w:fill="auto"/>
            <w:noWrap w:val="0"/>
            <w:vAlign w:val="top"/>
          </w:tcPr>
          <w:p w14:paraId="2DEAA472">
            <w:pPr>
              <w:pStyle w:val="19"/>
              <w:ind w:left="0"/>
              <w:jc w:val="center"/>
              <w:rPr>
                <w:rFonts w:ascii="Times New Roman" w:hAnsi="Times New Roman"/>
                <w:sz w:val="24"/>
                <w:szCs w:val="24"/>
              </w:rPr>
            </w:pPr>
            <w:r>
              <w:rPr>
                <w:rFonts w:ascii="Times New Roman" w:hAnsi="Times New Roman"/>
                <w:sz w:val="24"/>
                <w:szCs w:val="24"/>
              </w:rPr>
              <w:t>Tên tài liệu</w:t>
            </w:r>
          </w:p>
        </w:tc>
        <w:tc>
          <w:tcPr>
            <w:tcW w:w="2340" w:type="dxa"/>
            <w:shd w:val="pct10" w:color="auto" w:fill="auto"/>
            <w:noWrap w:val="0"/>
            <w:vAlign w:val="top"/>
          </w:tcPr>
          <w:p w14:paraId="1AA77D0D">
            <w:pPr>
              <w:pStyle w:val="19"/>
              <w:ind w:left="0"/>
              <w:jc w:val="center"/>
              <w:rPr>
                <w:rFonts w:ascii="Times New Roman" w:hAnsi="Times New Roman"/>
                <w:sz w:val="24"/>
                <w:szCs w:val="24"/>
              </w:rPr>
            </w:pPr>
            <w:r>
              <w:rPr>
                <w:rFonts w:ascii="Times New Roman" w:hAnsi="Times New Roman"/>
                <w:sz w:val="24"/>
                <w:szCs w:val="24"/>
              </w:rPr>
              <w:t>Ngày phát hành</w:t>
            </w:r>
          </w:p>
        </w:tc>
        <w:tc>
          <w:tcPr>
            <w:tcW w:w="2340" w:type="dxa"/>
            <w:shd w:val="pct10" w:color="auto" w:fill="auto"/>
            <w:noWrap w:val="0"/>
            <w:vAlign w:val="top"/>
          </w:tcPr>
          <w:p w14:paraId="574F77C5">
            <w:pPr>
              <w:pStyle w:val="19"/>
              <w:ind w:left="0"/>
              <w:jc w:val="center"/>
              <w:rPr>
                <w:rFonts w:ascii="Times New Roman" w:hAnsi="Times New Roman"/>
                <w:sz w:val="24"/>
                <w:szCs w:val="24"/>
              </w:rPr>
            </w:pPr>
            <w:r>
              <w:rPr>
                <w:rFonts w:ascii="Times New Roman" w:hAnsi="Times New Roman"/>
                <w:sz w:val="24"/>
                <w:szCs w:val="24"/>
              </w:rPr>
              <w:t>Nguồn</w:t>
            </w:r>
          </w:p>
        </w:tc>
        <w:tc>
          <w:tcPr>
            <w:tcW w:w="1912" w:type="dxa"/>
            <w:shd w:val="pct10" w:color="auto" w:fill="auto"/>
            <w:noWrap w:val="0"/>
            <w:vAlign w:val="top"/>
          </w:tcPr>
          <w:p w14:paraId="394ABC9F">
            <w:pPr>
              <w:pStyle w:val="19"/>
              <w:ind w:left="0"/>
              <w:jc w:val="center"/>
              <w:rPr>
                <w:rFonts w:ascii="Times New Roman" w:hAnsi="Times New Roman"/>
                <w:sz w:val="24"/>
                <w:szCs w:val="24"/>
              </w:rPr>
            </w:pPr>
            <w:r>
              <w:rPr>
                <w:rFonts w:ascii="Times New Roman" w:hAnsi="Times New Roman"/>
                <w:sz w:val="24"/>
                <w:szCs w:val="24"/>
              </w:rPr>
              <w:t>Ghi chú</w:t>
            </w:r>
          </w:p>
        </w:tc>
      </w:tr>
      <w:tr w14:paraId="4F8B4E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430" w:type="dxa"/>
            <w:noWrap w:val="0"/>
            <w:vAlign w:val="top"/>
          </w:tcPr>
          <w:p w14:paraId="1B5EFC5F">
            <w:pPr>
              <w:pStyle w:val="19"/>
              <w:ind w:left="0"/>
              <w:rPr>
                <w:rFonts w:ascii="Times New Roman" w:hAnsi="Times New Roman"/>
                <w:sz w:val="24"/>
                <w:szCs w:val="24"/>
              </w:rPr>
            </w:pPr>
          </w:p>
        </w:tc>
        <w:tc>
          <w:tcPr>
            <w:tcW w:w="2340" w:type="dxa"/>
            <w:noWrap w:val="0"/>
            <w:vAlign w:val="top"/>
          </w:tcPr>
          <w:p w14:paraId="7EF2A3D9">
            <w:pPr>
              <w:pStyle w:val="19"/>
              <w:ind w:left="0"/>
              <w:rPr>
                <w:rFonts w:ascii="Times New Roman" w:hAnsi="Times New Roman"/>
                <w:sz w:val="24"/>
                <w:szCs w:val="24"/>
              </w:rPr>
            </w:pPr>
          </w:p>
        </w:tc>
        <w:tc>
          <w:tcPr>
            <w:tcW w:w="2340" w:type="dxa"/>
            <w:noWrap w:val="0"/>
            <w:vAlign w:val="top"/>
          </w:tcPr>
          <w:p w14:paraId="35B5DD4B">
            <w:pPr>
              <w:pStyle w:val="19"/>
              <w:ind w:left="0"/>
              <w:rPr>
                <w:rFonts w:ascii="Times New Roman" w:hAnsi="Times New Roman"/>
                <w:sz w:val="24"/>
                <w:szCs w:val="24"/>
              </w:rPr>
            </w:pPr>
          </w:p>
        </w:tc>
        <w:tc>
          <w:tcPr>
            <w:tcW w:w="1912" w:type="dxa"/>
            <w:noWrap w:val="0"/>
            <w:vAlign w:val="top"/>
          </w:tcPr>
          <w:p w14:paraId="0E8A5BC3">
            <w:pPr>
              <w:pStyle w:val="19"/>
              <w:ind w:left="0"/>
              <w:rPr>
                <w:rFonts w:ascii="Times New Roman" w:hAnsi="Times New Roman"/>
                <w:sz w:val="24"/>
                <w:szCs w:val="24"/>
              </w:rPr>
            </w:pPr>
          </w:p>
        </w:tc>
      </w:tr>
      <w:tr w14:paraId="15F8A8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430" w:type="dxa"/>
            <w:tcBorders>
              <w:bottom w:val="dotted" w:color="auto" w:sz="4" w:space="0"/>
            </w:tcBorders>
            <w:noWrap w:val="0"/>
            <w:vAlign w:val="top"/>
          </w:tcPr>
          <w:p w14:paraId="51869AA7">
            <w:pPr>
              <w:pStyle w:val="19"/>
              <w:ind w:left="0"/>
              <w:rPr>
                <w:rFonts w:ascii="Times New Roman" w:hAnsi="Times New Roman"/>
                <w:sz w:val="24"/>
                <w:szCs w:val="24"/>
              </w:rPr>
            </w:pPr>
          </w:p>
        </w:tc>
        <w:tc>
          <w:tcPr>
            <w:tcW w:w="2340" w:type="dxa"/>
            <w:tcBorders>
              <w:bottom w:val="dotted" w:color="auto" w:sz="4" w:space="0"/>
            </w:tcBorders>
            <w:noWrap w:val="0"/>
            <w:vAlign w:val="top"/>
          </w:tcPr>
          <w:p w14:paraId="47EDCAC1">
            <w:pPr>
              <w:pStyle w:val="19"/>
              <w:ind w:left="0"/>
              <w:rPr>
                <w:rFonts w:ascii="Times New Roman" w:hAnsi="Times New Roman"/>
                <w:sz w:val="24"/>
                <w:szCs w:val="24"/>
              </w:rPr>
            </w:pPr>
          </w:p>
        </w:tc>
        <w:tc>
          <w:tcPr>
            <w:tcW w:w="2340" w:type="dxa"/>
            <w:tcBorders>
              <w:bottom w:val="dotted" w:color="auto" w:sz="4" w:space="0"/>
            </w:tcBorders>
            <w:noWrap w:val="0"/>
            <w:vAlign w:val="top"/>
          </w:tcPr>
          <w:p w14:paraId="11A75C8E">
            <w:pPr>
              <w:pStyle w:val="19"/>
              <w:ind w:left="0"/>
              <w:rPr>
                <w:rFonts w:ascii="Times New Roman" w:hAnsi="Times New Roman"/>
                <w:sz w:val="24"/>
                <w:szCs w:val="24"/>
              </w:rPr>
            </w:pPr>
          </w:p>
        </w:tc>
        <w:tc>
          <w:tcPr>
            <w:tcW w:w="1912" w:type="dxa"/>
            <w:tcBorders>
              <w:bottom w:val="dotted" w:color="auto" w:sz="4" w:space="0"/>
            </w:tcBorders>
            <w:noWrap w:val="0"/>
            <w:vAlign w:val="top"/>
          </w:tcPr>
          <w:p w14:paraId="01AD2151">
            <w:pPr>
              <w:pStyle w:val="19"/>
              <w:ind w:left="0"/>
              <w:rPr>
                <w:rFonts w:ascii="Times New Roman" w:hAnsi="Times New Roman"/>
                <w:sz w:val="24"/>
                <w:szCs w:val="24"/>
              </w:rPr>
            </w:pPr>
          </w:p>
        </w:tc>
      </w:tr>
      <w:tr w14:paraId="14BB0C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jc w:val="center"/>
        </w:trPr>
        <w:tc>
          <w:tcPr>
            <w:tcW w:w="2430" w:type="dxa"/>
            <w:shd w:val="pct10" w:color="auto" w:fill="auto"/>
            <w:noWrap w:val="0"/>
            <w:vAlign w:val="top"/>
          </w:tcPr>
          <w:p w14:paraId="4D65BDE1">
            <w:pPr>
              <w:pStyle w:val="19"/>
              <w:ind w:left="0"/>
              <w:rPr>
                <w:rFonts w:ascii="Times New Roman" w:hAnsi="Times New Roman"/>
                <w:sz w:val="24"/>
                <w:szCs w:val="24"/>
              </w:rPr>
            </w:pPr>
          </w:p>
        </w:tc>
        <w:tc>
          <w:tcPr>
            <w:tcW w:w="2340" w:type="dxa"/>
            <w:shd w:val="pct10" w:color="auto" w:fill="auto"/>
            <w:noWrap w:val="0"/>
            <w:vAlign w:val="top"/>
          </w:tcPr>
          <w:p w14:paraId="0CFF3DA7">
            <w:pPr>
              <w:pStyle w:val="19"/>
              <w:ind w:left="0"/>
              <w:rPr>
                <w:rFonts w:ascii="Times New Roman" w:hAnsi="Times New Roman"/>
                <w:sz w:val="24"/>
                <w:szCs w:val="24"/>
              </w:rPr>
            </w:pPr>
          </w:p>
        </w:tc>
        <w:tc>
          <w:tcPr>
            <w:tcW w:w="2340" w:type="dxa"/>
            <w:shd w:val="pct10" w:color="auto" w:fill="auto"/>
            <w:noWrap w:val="0"/>
            <w:vAlign w:val="top"/>
          </w:tcPr>
          <w:p w14:paraId="15FA905C">
            <w:pPr>
              <w:pStyle w:val="19"/>
              <w:ind w:left="0"/>
              <w:rPr>
                <w:rFonts w:ascii="Times New Roman" w:hAnsi="Times New Roman"/>
                <w:sz w:val="24"/>
                <w:szCs w:val="24"/>
              </w:rPr>
            </w:pPr>
          </w:p>
        </w:tc>
        <w:tc>
          <w:tcPr>
            <w:tcW w:w="1912" w:type="dxa"/>
            <w:shd w:val="pct10" w:color="auto" w:fill="auto"/>
            <w:noWrap w:val="0"/>
            <w:vAlign w:val="top"/>
          </w:tcPr>
          <w:p w14:paraId="55C665CC">
            <w:pPr>
              <w:pStyle w:val="19"/>
              <w:ind w:left="0"/>
              <w:rPr>
                <w:rFonts w:ascii="Times New Roman" w:hAnsi="Times New Roman"/>
                <w:sz w:val="24"/>
                <w:szCs w:val="24"/>
              </w:rPr>
            </w:pPr>
          </w:p>
        </w:tc>
      </w:tr>
    </w:tbl>
    <w:p w14:paraId="39CB6331">
      <w:pPr>
        <w:pStyle w:val="3"/>
        <w:rPr>
          <w:rFonts w:ascii="Times New Roman" w:hAnsi="Times New Roman"/>
          <w:sz w:val="24"/>
          <w:szCs w:val="24"/>
        </w:rPr>
      </w:pPr>
      <w:bookmarkStart w:id="15" w:name="_Toc241027517"/>
      <w:bookmarkStart w:id="16" w:name="_Toc241027600"/>
      <w:r>
        <w:rPr>
          <w:rFonts w:ascii="Times New Roman" w:hAnsi="Times New Roman"/>
          <w:sz w:val="24"/>
          <w:szCs w:val="24"/>
        </w:rPr>
        <w:t>Mô tả chung</w:t>
      </w:r>
      <w:bookmarkEnd w:id="15"/>
      <w:bookmarkEnd w:id="16"/>
    </w:p>
    <w:p w14:paraId="070E8681">
      <w:pPr>
        <w:pStyle w:val="88"/>
        <w:rPr>
          <w:rFonts w:ascii="Times New Roman" w:hAnsi="Times New Roman" w:cs="Times New Roman"/>
          <w:iCs/>
          <w:sz w:val="24"/>
          <w:szCs w:val="24"/>
        </w:rPr>
      </w:pPr>
      <w:r>
        <w:rPr>
          <w:rFonts w:ascii="Times New Roman" w:hAnsi="Times New Roman" w:cs="Times New Roman"/>
          <w:iCs/>
          <w:sz w:val="24"/>
          <w:szCs w:val="24"/>
        </w:rPr>
        <w:t>&lt;Mô tả tổng quát về tài liệu thiết kế cơ sở dữ liệu, ví dụ giới thiệu về bố cục của tài liệu&gt;</w:t>
      </w:r>
    </w:p>
    <w:p w14:paraId="3939916C">
      <w:pPr>
        <w:pStyle w:val="4"/>
      </w:pPr>
    </w:p>
    <w:p w14:paraId="39502D50">
      <w:pPr>
        <w:pStyle w:val="2"/>
        <w:spacing w:before="120" w:after="120"/>
        <w:rPr>
          <w:rFonts w:ascii="Times New Roman" w:hAnsi="Times New Roman"/>
          <w:szCs w:val="24"/>
        </w:rPr>
      </w:pPr>
      <w:bookmarkStart w:id="17" w:name="_Toc241027601"/>
      <w:bookmarkStart w:id="18" w:name="_Toc241027518"/>
      <w:bookmarkStart w:id="19" w:name="_Toc66964161"/>
      <w:r>
        <w:rPr>
          <w:rFonts w:ascii="Times New Roman" w:hAnsi="Times New Roman"/>
          <w:szCs w:val="24"/>
        </w:rPr>
        <w:t>CƠ SỞ DỮ LIỆU</w:t>
      </w:r>
      <w:bookmarkEnd w:id="17"/>
      <w:bookmarkEnd w:id="18"/>
      <w:r>
        <w:rPr>
          <w:rFonts w:ascii="Times New Roman" w:hAnsi="Times New Roman"/>
          <w:szCs w:val="24"/>
        </w:rPr>
        <w:t xml:space="preserve"> (OLTP)</w:t>
      </w:r>
    </w:p>
    <w:p w14:paraId="2CFC07E0">
      <w:pPr>
        <w:pStyle w:val="3"/>
        <w:rPr>
          <w:rFonts w:ascii="Times New Roman" w:hAnsi="Times New Roman"/>
          <w:sz w:val="24"/>
          <w:szCs w:val="24"/>
        </w:rPr>
      </w:pPr>
      <w:bookmarkStart w:id="20" w:name="_Toc241027519"/>
      <w:bookmarkStart w:id="21" w:name="_Toc241027602"/>
      <w:r>
        <w:rPr>
          <w:rFonts w:ascii="Times New Roman" w:hAnsi="Times New Roman"/>
          <w:sz w:val="24"/>
          <w:szCs w:val="24"/>
        </w:rPr>
        <w:t>Các mô hình quan hệ dữ liệu</w:t>
      </w:r>
      <w:bookmarkEnd w:id="20"/>
      <w:bookmarkEnd w:id="21"/>
    </w:p>
    <w:p w14:paraId="1089B98D">
      <w:pPr>
        <w:rPr>
          <w:rFonts w:ascii="Times New Roman" w:hAnsi="Times New Roman"/>
          <w:i/>
          <w:sz w:val="24"/>
          <w:szCs w:val="24"/>
        </w:rPr>
      </w:pPr>
      <w:r>
        <w:rPr>
          <w:rFonts w:ascii="Times New Roman" w:hAnsi="Times New Roman"/>
          <w:i/>
          <w:sz w:val="24"/>
          <w:szCs w:val="24"/>
        </w:rPr>
        <w:t>&lt;Các mô hình thực thể liên kết&gt;</w:t>
      </w:r>
    </w:p>
    <w:p w14:paraId="3BA69905">
      <w:pPr>
        <w:rPr>
          <w:rFonts w:ascii="Times New Roman" w:hAnsi="Times New Roman"/>
          <w:sz w:val="24"/>
          <w:szCs w:val="24"/>
        </w:rPr>
      </w:pPr>
      <w:r>
        <w:rPr>
          <w:rFonts w:ascii="Times New Roman" w:hAnsi="Times New Roman"/>
          <w:sz w:val="24"/>
          <w:szCs w:val="24"/>
        </w:rPr>
        <w:object>
          <v:shape id="_x0000_i1026" o:spt="75" type="#_x0000_t75" style="height:148pt;width:184.3pt;" o:ole="t" filled="f" stroked="f" coordsize="21600,21600">
            <v:path/>
            <v:fill on="f" focussize="0,0"/>
            <v:stroke on="f"/>
            <v:imagedata r:id="rId10" o:title=""/>
            <o:lock v:ext="edit" aspectratio="t"/>
            <w10:wrap type="none"/>
            <w10:anchorlock/>
          </v:shape>
          <o:OLEObject Type="Embed" ProgID="Visio.Drawing.6" ShapeID="_x0000_i1026" DrawAspect="Content" ObjectID="_1468075725" r:id="rId9">
            <o:LockedField>false</o:LockedField>
          </o:OLEObject>
        </w:object>
      </w:r>
    </w:p>
    <w:p w14:paraId="12632FE0">
      <w:pPr>
        <w:rPr>
          <w:rFonts w:ascii="Times New Roman" w:hAnsi="Times New Roman"/>
          <w:sz w:val="24"/>
          <w:szCs w:val="24"/>
        </w:rPr>
      </w:pPr>
    </w:p>
    <w:p w14:paraId="335F1B46">
      <w:pPr>
        <w:rPr>
          <w:rFonts w:ascii="Times New Roman" w:hAnsi="Times New Roman"/>
          <w:i/>
          <w:sz w:val="24"/>
          <w:szCs w:val="24"/>
        </w:rPr>
      </w:pPr>
      <w:r>
        <w:rPr>
          <w:rFonts w:ascii="Times New Roman" w:hAnsi="Times New Roman"/>
          <w:i/>
          <w:sz w:val="24"/>
          <w:szCs w:val="24"/>
        </w:rPr>
        <w:t>&lt;Liệt kê danh sách các bảng và mô tả vắn tắt&gt;</w:t>
      </w:r>
    </w:p>
    <w:p w14:paraId="2958FDA5">
      <w:pPr>
        <w:rPr>
          <w:rFonts w:ascii="Times New Roman" w:hAnsi="Times New Roman"/>
          <w:i/>
          <w:sz w:val="24"/>
          <w:szCs w:val="24"/>
        </w:rPr>
      </w:pPr>
    </w:p>
    <w:tbl>
      <w:tblPr>
        <w:tblStyle w:val="13"/>
        <w:tblW w:w="47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2355"/>
        <w:gridCol w:w="6117"/>
      </w:tblGrid>
      <w:tr w14:paraId="03D0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8" w:type="dxa"/>
            <w:shd w:val="clear" w:color="auto" w:fill="FFE8E1"/>
            <w:noWrap w:val="0"/>
            <w:vAlign w:val="top"/>
          </w:tcPr>
          <w:p w14:paraId="6D92D84A">
            <w:pPr>
              <w:pStyle w:val="89"/>
              <w:rPr>
                <w:rFonts w:ascii="Times New Roman" w:hAnsi="Times New Roman"/>
              </w:rPr>
            </w:pPr>
            <w:r>
              <w:rPr>
                <w:rFonts w:ascii="Times New Roman" w:hAnsi="Times New Roman"/>
              </w:rPr>
              <w:t>STT</w:t>
            </w:r>
          </w:p>
        </w:tc>
        <w:tc>
          <w:tcPr>
            <w:tcW w:w="2359" w:type="dxa"/>
            <w:shd w:val="clear" w:color="auto" w:fill="FFE8E1"/>
            <w:noWrap w:val="0"/>
            <w:vAlign w:val="top"/>
          </w:tcPr>
          <w:p w14:paraId="3AE99B80">
            <w:pPr>
              <w:pStyle w:val="89"/>
              <w:rPr>
                <w:rFonts w:ascii="Times New Roman" w:hAnsi="Times New Roman"/>
              </w:rPr>
            </w:pPr>
            <w:r>
              <w:rPr>
                <w:rFonts w:ascii="Times New Roman" w:hAnsi="Times New Roman"/>
              </w:rPr>
              <w:t>Tên bảng</w:t>
            </w:r>
          </w:p>
        </w:tc>
        <w:tc>
          <w:tcPr>
            <w:tcW w:w="6148" w:type="dxa"/>
            <w:shd w:val="clear" w:color="auto" w:fill="FFE8E1"/>
            <w:noWrap w:val="0"/>
            <w:vAlign w:val="top"/>
          </w:tcPr>
          <w:p w14:paraId="7E948168">
            <w:pPr>
              <w:pStyle w:val="89"/>
              <w:rPr>
                <w:rFonts w:ascii="Times New Roman" w:hAnsi="Times New Roman"/>
              </w:rPr>
            </w:pPr>
            <w:r>
              <w:rPr>
                <w:rFonts w:ascii="Times New Roman" w:hAnsi="Times New Roman"/>
              </w:rPr>
              <w:t>Mô tả</w:t>
            </w:r>
          </w:p>
        </w:tc>
      </w:tr>
      <w:tr w14:paraId="1944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8" w:type="dxa"/>
            <w:noWrap w:val="0"/>
            <w:vAlign w:val="top"/>
          </w:tcPr>
          <w:p w14:paraId="4BED7591">
            <w:pPr>
              <w:pStyle w:val="88"/>
              <w:ind w:left="0"/>
              <w:rPr>
                <w:rFonts w:ascii="Times New Roman" w:hAnsi="Times New Roman" w:cs="Times New Roman"/>
                <w:i w:val="0"/>
                <w:sz w:val="24"/>
                <w:szCs w:val="24"/>
              </w:rPr>
            </w:pPr>
          </w:p>
        </w:tc>
        <w:tc>
          <w:tcPr>
            <w:tcW w:w="2359" w:type="dxa"/>
            <w:noWrap w:val="0"/>
            <w:vAlign w:val="top"/>
          </w:tcPr>
          <w:p w14:paraId="69CAC98F">
            <w:pPr>
              <w:pStyle w:val="88"/>
              <w:ind w:left="0"/>
              <w:rPr>
                <w:rFonts w:ascii="Times New Roman" w:hAnsi="Times New Roman" w:cs="Times New Roman"/>
                <w:i w:val="0"/>
                <w:sz w:val="24"/>
                <w:szCs w:val="24"/>
              </w:rPr>
            </w:pPr>
            <w:r>
              <w:rPr>
                <w:rFonts w:ascii="Times New Roman" w:hAnsi="Times New Roman" w:cs="Times New Roman"/>
                <w:i w:val="0"/>
                <w:sz w:val="24"/>
                <w:szCs w:val="24"/>
              </w:rPr>
              <w:t>CustomerMaster</w:t>
            </w:r>
          </w:p>
        </w:tc>
        <w:tc>
          <w:tcPr>
            <w:tcW w:w="6148" w:type="dxa"/>
            <w:noWrap w:val="0"/>
            <w:vAlign w:val="top"/>
          </w:tcPr>
          <w:p w14:paraId="3E26E26F">
            <w:pPr>
              <w:pStyle w:val="88"/>
              <w:ind w:left="0"/>
              <w:rPr>
                <w:rFonts w:ascii="Times New Roman" w:hAnsi="Times New Roman" w:cs="Times New Roman"/>
                <w:i w:val="0"/>
                <w:sz w:val="24"/>
                <w:szCs w:val="24"/>
              </w:rPr>
            </w:pPr>
          </w:p>
        </w:tc>
      </w:tr>
      <w:tr w14:paraId="0167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8" w:type="dxa"/>
            <w:noWrap w:val="0"/>
            <w:vAlign w:val="top"/>
          </w:tcPr>
          <w:p w14:paraId="000C2A22">
            <w:pPr>
              <w:pStyle w:val="88"/>
              <w:ind w:left="0"/>
              <w:rPr>
                <w:rFonts w:ascii="Times New Roman" w:hAnsi="Times New Roman" w:cs="Times New Roman"/>
                <w:i w:val="0"/>
                <w:sz w:val="24"/>
                <w:szCs w:val="24"/>
              </w:rPr>
            </w:pPr>
          </w:p>
        </w:tc>
        <w:tc>
          <w:tcPr>
            <w:tcW w:w="2359" w:type="dxa"/>
            <w:noWrap w:val="0"/>
            <w:vAlign w:val="top"/>
          </w:tcPr>
          <w:p w14:paraId="61DB31DD">
            <w:pPr>
              <w:pStyle w:val="88"/>
              <w:ind w:left="0"/>
              <w:rPr>
                <w:rFonts w:ascii="Times New Roman" w:hAnsi="Times New Roman" w:cs="Times New Roman"/>
                <w:i w:val="0"/>
                <w:sz w:val="24"/>
                <w:szCs w:val="24"/>
              </w:rPr>
            </w:pPr>
            <w:r>
              <w:rPr>
                <w:rFonts w:ascii="Times New Roman" w:hAnsi="Times New Roman" w:cs="Times New Roman"/>
                <w:i w:val="0"/>
                <w:sz w:val="24"/>
                <w:szCs w:val="24"/>
              </w:rPr>
              <w:t>Order</w:t>
            </w:r>
          </w:p>
        </w:tc>
        <w:tc>
          <w:tcPr>
            <w:tcW w:w="6148" w:type="dxa"/>
            <w:noWrap w:val="0"/>
            <w:vAlign w:val="top"/>
          </w:tcPr>
          <w:p w14:paraId="66388605">
            <w:pPr>
              <w:pStyle w:val="88"/>
              <w:ind w:left="0"/>
              <w:rPr>
                <w:rFonts w:ascii="Times New Roman" w:hAnsi="Times New Roman" w:cs="Times New Roman"/>
                <w:i w:val="0"/>
                <w:sz w:val="24"/>
                <w:szCs w:val="24"/>
              </w:rPr>
            </w:pPr>
            <w:r>
              <w:rPr>
                <w:rFonts w:ascii="Times New Roman" w:hAnsi="Times New Roman" w:cs="Times New Roman"/>
                <w:i w:val="0"/>
                <w:sz w:val="24"/>
                <w:szCs w:val="24"/>
              </w:rPr>
              <w:t>Order made by customer to buy one or more products</w:t>
            </w:r>
          </w:p>
        </w:tc>
      </w:tr>
      <w:tr w14:paraId="26D6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8" w:type="dxa"/>
            <w:noWrap w:val="0"/>
            <w:vAlign w:val="top"/>
          </w:tcPr>
          <w:p w14:paraId="67D69ABA">
            <w:pPr>
              <w:pStyle w:val="88"/>
              <w:ind w:left="0"/>
              <w:rPr>
                <w:rFonts w:ascii="Times New Roman" w:hAnsi="Times New Roman" w:cs="Times New Roman"/>
                <w:i w:val="0"/>
                <w:sz w:val="24"/>
                <w:szCs w:val="24"/>
              </w:rPr>
            </w:pPr>
          </w:p>
        </w:tc>
        <w:tc>
          <w:tcPr>
            <w:tcW w:w="2359" w:type="dxa"/>
            <w:noWrap w:val="0"/>
            <w:vAlign w:val="top"/>
          </w:tcPr>
          <w:p w14:paraId="179F4BF9">
            <w:pPr>
              <w:pStyle w:val="88"/>
              <w:ind w:left="0"/>
              <w:rPr>
                <w:rFonts w:ascii="Times New Roman" w:hAnsi="Times New Roman" w:cs="Times New Roman"/>
                <w:i w:val="0"/>
                <w:sz w:val="24"/>
                <w:szCs w:val="24"/>
              </w:rPr>
            </w:pPr>
            <w:r>
              <w:rPr>
                <w:rFonts w:ascii="Times New Roman" w:hAnsi="Times New Roman" w:cs="Times New Roman"/>
                <w:i w:val="0"/>
                <w:sz w:val="24"/>
                <w:szCs w:val="24"/>
              </w:rPr>
              <w:t>OrderDetail</w:t>
            </w:r>
          </w:p>
        </w:tc>
        <w:tc>
          <w:tcPr>
            <w:tcW w:w="6148" w:type="dxa"/>
            <w:noWrap w:val="0"/>
            <w:vAlign w:val="top"/>
          </w:tcPr>
          <w:p w14:paraId="0B78C92D">
            <w:pPr>
              <w:pStyle w:val="88"/>
              <w:ind w:left="0"/>
              <w:rPr>
                <w:rFonts w:ascii="Times New Roman" w:hAnsi="Times New Roman" w:cs="Times New Roman"/>
                <w:i w:val="0"/>
                <w:sz w:val="24"/>
                <w:szCs w:val="24"/>
              </w:rPr>
            </w:pPr>
            <w:r>
              <w:rPr>
                <w:rFonts w:ascii="Times New Roman" w:hAnsi="Times New Roman" w:cs="Times New Roman"/>
                <w:i w:val="0"/>
                <w:sz w:val="24"/>
                <w:szCs w:val="24"/>
              </w:rPr>
              <w:t>Detail information of each products in order</w:t>
            </w:r>
          </w:p>
        </w:tc>
      </w:tr>
      <w:tr w14:paraId="38E7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8" w:type="dxa"/>
            <w:noWrap w:val="0"/>
            <w:vAlign w:val="top"/>
          </w:tcPr>
          <w:p w14:paraId="736195A7">
            <w:pPr>
              <w:pStyle w:val="88"/>
              <w:ind w:left="0"/>
              <w:rPr>
                <w:rFonts w:ascii="Times New Roman" w:hAnsi="Times New Roman" w:cs="Times New Roman"/>
                <w:i w:val="0"/>
                <w:sz w:val="24"/>
                <w:szCs w:val="24"/>
              </w:rPr>
            </w:pPr>
          </w:p>
        </w:tc>
        <w:tc>
          <w:tcPr>
            <w:tcW w:w="2359" w:type="dxa"/>
            <w:noWrap w:val="0"/>
            <w:vAlign w:val="top"/>
          </w:tcPr>
          <w:p w14:paraId="32CCBCB4">
            <w:pPr>
              <w:pStyle w:val="88"/>
              <w:ind w:left="0"/>
              <w:rPr>
                <w:rFonts w:ascii="Times New Roman" w:hAnsi="Times New Roman" w:cs="Times New Roman"/>
                <w:i w:val="0"/>
                <w:sz w:val="24"/>
                <w:szCs w:val="24"/>
              </w:rPr>
            </w:pPr>
            <w:r>
              <w:rPr>
                <w:rFonts w:ascii="Times New Roman" w:hAnsi="Times New Roman" w:cs="Times New Roman"/>
                <w:i w:val="0"/>
                <w:sz w:val="24"/>
                <w:szCs w:val="24"/>
              </w:rPr>
              <w:t>ProductMaster</w:t>
            </w:r>
          </w:p>
        </w:tc>
        <w:tc>
          <w:tcPr>
            <w:tcW w:w="6148" w:type="dxa"/>
            <w:noWrap w:val="0"/>
            <w:vAlign w:val="top"/>
          </w:tcPr>
          <w:p w14:paraId="23BC07E0">
            <w:pPr>
              <w:pStyle w:val="88"/>
              <w:ind w:left="0"/>
              <w:rPr>
                <w:rFonts w:ascii="Times New Roman" w:hAnsi="Times New Roman" w:cs="Times New Roman"/>
                <w:i w:val="0"/>
                <w:sz w:val="24"/>
                <w:szCs w:val="24"/>
              </w:rPr>
            </w:pPr>
            <w:r>
              <w:rPr>
                <w:rFonts w:ascii="Times New Roman" w:hAnsi="Times New Roman" w:cs="Times New Roman"/>
                <w:i w:val="0"/>
                <w:sz w:val="24"/>
                <w:szCs w:val="24"/>
              </w:rPr>
              <w:t>Contains all products of the store</w:t>
            </w:r>
          </w:p>
        </w:tc>
      </w:tr>
    </w:tbl>
    <w:p w14:paraId="7BE84DE0">
      <w:pPr>
        <w:rPr>
          <w:rFonts w:ascii="Times New Roman" w:hAnsi="Times New Roman"/>
          <w:sz w:val="24"/>
          <w:szCs w:val="24"/>
        </w:rPr>
      </w:pPr>
    </w:p>
    <w:p w14:paraId="0AAAB398">
      <w:pPr>
        <w:pStyle w:val="3"/>
        <w:rPr>
          <w:rFonts w:ascii="Times New Roman" w:hAnsi="Times New Roman"/>
          <w:sz w:val="24"/>
          <w:szCs w:val="24"/>
        </w:rPr>
      </w:pPr>
      <w:bookmarkStart w:id="22" w:name="_Toc241027603"/>
      <w:bookmarkStart w:id="23" w:name="_Toc241027520"/>
      <w:r>
        <w:rPr>
          <w:rFonts w:ascii="Times New Roman" w:hAnsi="Times New Roman"/>
          <w:sz w:val="24"/>
          <w:szCs w:val="24"/>
        </w:rPr>
        <w:t>Bảng &lt;xxx&gt;</w:t>
      </w:r>
      <w:bookmarkEnd w:id="22"/>
      <w:bookmarkEnd w:id="23"/>
    </w:p>
    <w:tbl>
      <w:tblPr>
        <w:tblStyle w:val="13"/>
        <w:tblW w:w="4785"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1133"/>
        <w:gridCol w:w="1560"/>
        <w:gridCol w:w="1134"/>
        <w:gridCol w:w="992"/>
        <w:gridCol w:w="851"/>
        <w:gridCol w:w="992"/>
        <w:gridCol w:w="1700"/>
      </w:tblGrid>
      <w:tr w14:paraId="7063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shd w:val="clear" w:color="auto" w:fill="FFE8E1"/>
            <w:noWrap w:val="0"/>
            <w:vAlign w:val="top"/>
          </w:tcPr>
          <w:p w14:paraId="3456ED6B">
            <w:pPr>
              <w:pStyle w:val="89"/>
              <w:rPr>
                <w:rFonts w:ascii="Times New Roman" w:hAnsi="Times New Roman"/>
              </w:rPr>
            </w:pPr>
            <w:r>
              <w:rPr>
                <w:rFonts w:ascii="Times New Roman" w:hAnsi="Times New Roman"/>
              </w:rPr>
              <w:t>STT</w:t>
            </w:r>
          </w:p>
        </w:tc>
        <w:tc>
          <w:tcPr>
            <w:tcW w:w="1133" w:type="dxa"/>
            <w:shd w:val="clear" w:color="auto" w:fill="FFE8E1"/>
            <w:noWrap w:val="0"/>
            <w:vAlign w:val="top"/>
          </w:tcPr>
          <w:p w14:paraId="119B6AC0">
            <w:pPr>
              <w:pStyle w:val="89"/>
              <w:rPr>
                <w:rFonts w:ascii="Times New Roman" w:hAnsi="Times New Roman"/>
              </w:rPr>
            </w:pPr>
            <w:r>
              <w:rPr>
                <w:rFonts w:ascii="Times New Roman" w:hAnsi="Times New Roman"/>
              </w:rPr>
              <w:t>Tên trường</w:t>
            </w:r>
          </w:p>
        </w:tc>
        <w:tc>
          <w:tcPr>
            <w:tcW w:w="1560" w:type="dxa"/>
            <w:shd w:val="clear" w:color="auto" w:fill="FFE8E1"/>
            <w:noWrap w:val="0"/>
            <w:vAlign w:val="top"/>
          </w:tcPr>
          <w:p w14:paraId="32515B0B">
            <w:pPr>
              <w:pStyle w:val="89"/>
              <w:rPr>
                <w:rFonts w:ascii="Times New Roman" w:hAnsi="Times New Roman"/>
              </w:rPr>
            </w:pPr>
            <w:r>
              <w:rPr>
                <w:rFonts w:ascii="Times New Roman" w:hAnsi="Times New Roman"/>
              </w:rPr>
              <w:t>Kiểu dữ liệu và độ dài</w:t>
            </w:r>
          </w:p>
        </w:tc>
        <w:tc>
          <w:tcPr>
            <w:tcW w:w="1134" w:type="dxa"/>
            <w:shd w:val="clear" w:color="auto" w:fill="FFE8E1"/>
            <w:noWrap w:val="0"/>
            <w:vAlign w:val="top"/>
          </w:tcPr>
          <w:p w14:paraId="39359645">
            <w:pPr>
              <w:pStyle w:val="89"/>
              <w:rPr>
                <w:rFonts w:ascii="Times New Roman" w:hAnsi="Times New Roman"/>
              </w:rPr>
            </w:pPr>
            <w:r>
              <w:rPr>
                <w:rFonts w:ascii="Times New Roman" w:hAnsi="Times New Roman"/>
              </w:rPr>
              <w:t>Nullable</w:t>
            </w:r>
          </w:p>
        </w:tc>
        <w:tc>
          <w:tcPr>
            <w:tcW w:w="992" w:type="dxa"/>
            <w:shd w:val="clear" w:color="auto" w:fill="FFE8E1"/>
            <w:noWrap w:val="0"/>
            <w:vAlign w:val="top"/>
          </w:tcPr>
          <w:p w14:paraId="53389D8C">
            <w:pPr>
              <w:pStyle w:val="89"/>
              <w:rPr>
                <w:rFonts w:ascii="Times New Roman" w:hAnsi="Times New Roman"/>
              </w:rPr>
            </w:pPr>
            <w:r>
              <w:rPr>
                <w:rFonts w:ascii="Times New Roman" w:hAnsi="Times New Roman"/>
              </w:rPr>
              <w:t xml:space="preserve">Unique </w:t>
            </w:r>
          </w:p>
        </w:tc>
        <w:tc>
          <w:tcPr>
            <w:tcW w:w="851" w:type="dxa"/>
            <w:shd w:val="clear" w:color="auto" w:fill="FFE8E1"/>
            <w:noWrap w:val="0"/>
            <w:vAlign w:val="top"/>
          </w:tcPr>
          <w:p w14:paraId="5AD08A50">
            <w:pPr>
              <w:pStyle w:val="89"/>
              <w:rPr>
                <w:rFonts w:ascii="Times New Roman" w:hAnsi="Times New Roman"/>
              </w:rPr>
            </w:pPr>
            <w:r>
              <w:rPr>
                <w:rFonts w:ascii="Times New Roman" w:hAnsi="Times New Roman"/>
              </w:rPr>
              <w:t>P/F Key</w:t>
            </w:r>
          </w:p>
        </w:tc>
        <w:tc>
          <w:tcPr>
            <w:tcW w:w="992" w:type="dxa"/>
            <w:shd w:val="clear" w:color="auto" w:fill="FFE8E1"/>
            <w:noWrap w:val="0"/>
            <w:vAlign w:val="top"/>
          </w:tcPr>
          <w:p w14:paraId="34273AD6">
            <w:pPr>
              <w:pStyle w:val="89"/>
              <w:rPr>
                <w:rFonts w:ascii="Times New Roman" w:hAnsi="Times New Roman"/>
              </w:rPr>
            </w:pPr>
            <w:r>
              <w:rPr>
                <w:rFonts w:ascii="Times New Roman" w:hAnsi="Times New Roman"/>
              </w:rPr>
              <w:t>Mặc định</w:t>
            </w:r>
          </w:p>
        </w:tc>
        <w:tc>
          <w:tcPr>
            <w:tcW w:w="1700" w:type="dxa"/>
            <w:shd w:val="clear" w:color="auto" w:fill="FFE8E1"/>
            <w:noWrap w:val="0"/>
            <w:vAlign w:val="top"/>
          </w:tcPr>
          <w:p w14:paraId="31602FE8">
            <w:pPr>
              <w:pStyle w:val="89"/>
              <w:rPr>
                <w:rFonts w:ascii="Times New Roman" w:hAnsi="Times New Roman"/>
              </w:rPr>
            </w:pPr>
            <w:r>
              <w:rPr>
                <w:rFonts w:ascii="Times New Roman" w:hAnsi="Times New Roman"/>
              </w:rPr>
              <w:t>Mô tả</w:t>
            </w:r>
          </w:p>
        </w:tc>
      </w:tr>
      <w:tr w14:paraId="3AFC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6B7303D6">
            <w:pPr>
              <w:pStyle w:val="88"/>
              <w:ind w:left="0"/>
              <w:rPr>
                <w:rFonts w:ascii="Times New Roman" w:hAnsi="Times New Roman" w:cs="Times New Roman"/>
                <w:i w:val="0"/>
                <w:sz w:val="24"/>
                <w:szCs w:val="24"/>
              </w:rPr>
            </w:pPr>
            <w:r>
              <w:rPr>
                <w:rFonts w:ascii="Times New Roman" w:hAnsi="Times New Roman" w:cs="Times New Roman"/>
                <w:i w:val="0"/>
                <w:sz w:val="24"/>
                <w:szCs w:val="24"/>
              </w:rPr>
              <w:t>01</w:t>
            </w:r>
          </w:p>
        </w:tc>
        <w:tc>
          <w:tcPr>
            <w:tcW w:w="1133" w:type="dxa"/>
            <w:noWrap w:val="0"/>
            <w:vAlign w:val="top"/>
          </w:tcPr>
          <w:p w14:paraId="48DCFD53">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1560" w:type="dxa"/>
            <w:noWrap w:val="0"/>
            <w:vAlign w:val="top"/>
          </w:tcPr>
          <w:p w14:paraId="0475C82F">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41C84246">
            <w:pPr>
              <w:pStyle w:val="88"/>
              <w:ind w:left="0"/>
              <w:rPr>
                <w:rFonts w:ascii="Times New Roman" w:hAnsi="Times New Roman" w:cs="Times New Roman"/>
                <w:i w:val="0"/>
                <w:sz w:val="24"/>
                <w:szCs w:val="24"/>
              </w:rPr>
            </w:pPr>
          </w:p>
        </w:tc>
        <w:tc>
          <w:tcPr>
            <w:tcW w:w="1134" w:type="dxa"/>
            <w:noWrap w:val="0"/>
            <w:vAlign w:val="top"/>
          </w:tcPr>
          <w:p w14:paraId="1E2BDE61">
            <w:pPr>
              <w:pStyle w:val="88"/>
              <w:jc w:val="center"/>
              <w:rPr>
                <w:rFonts w:ascii="Times New Roman" w:hAnsi="Times New Roman" w:cs="Times New Roman"/>
                <w:i w:val="0"/>
                <w:sz w:val="24"/>
                <w:szCs w:val="24"/>
              </w:rPr>
            </w:pPr>
          </w:p>
        </w:tc>
        <w:tc>
          <w:tcPr>
            <w:tcW w:w="992" w:type="dxa"/>
            <w:noWrap w:val="0"/>
            <w:vAlign w:val="top"/>
          </w:tcPr>
          <w:p w14:paraId="35CEF698">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851" w:type="dxa"/>
            <w:noWrap w:val="0"/>
            <w:vAlign w:val="top"/>
          </w:tcPr>
          <w:p w14:paraId="26A4C7E2">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992" w:type="dxa"/>
            <w:noWrap w:val="0"/>
            <w:vAlign w:val="top"/>
          </w:tcPr>
          <w:p w14:paraId="16DED61E">
            <w:pPr>
              <w:pStyle w:val="88"/>
              <w:jc w:val="center"/>
              <w:rPr>
                <w:rFonts w:ascii="Times New Roman" w:hAnsi="Times New Roman" w:cs="Times New Roman"/>
                <w:i w:val="0"/>
                <w:sz w:val="24"/>
                <w:szCs w:val="24"/>
              </w:rPr>
            </w:pPr>
          </w:p>
        </w:tc>
        <w:tc>
          <w:tcPr>
            <w:tcW w:w="1700" w:type="dxa"/>
            <w:noWrap w:val="0"/>
            <w:vAlign w:val="top"/>
          </w:tcPr>
          <w:p w14:paraId="209AE639">
            <w:pPr>
              <w:pStyle w:val="88"/>
              <w:ind w:left="0"/>
              <w:rPr>
                <w:rFonts w:ascii="Times New Roman" w:hAnsi="Times New Roman" w:cs="Times New Roman"/>
                <w:i w:val="0"/>
                <w:sz w:val="24"/>
                <w:szCs w:val="24"/>
              </w:rPr>
            </w:pPr>
            <w:r>
              <w:rPr>
                <w:rFonts w:ascii="Times New Roman" w:hAnsi="Times New Roman" w:cs="Times New Roman"/>
                <w:i w:val="0"/>
                <w:sz w:val="24"/>
                <w:szCs w:val="24"/>
              </w:rPr>
              <w:t>Code of xxx, Auto number</w:t>
            </w:r>
          </w:p>
        </w:tc>
      </w:tr>
      <w:tr w14:paraId="09F9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4A3A071E">
            <w:pPr>
              <w:pStyle w:val="88"/>
              <w:ind w:left="0"/>
              <w:rPr>
                <w:rFonts w:ascii="Times New Roman" w:hAnsi="Times New Roman" w:cs="Times New Roman"/>
                <w:i w:val="0"/>
                <w:sz w:val="24"/>
                <w:szCs w:val="24"/>
              </w:rPr>
            </w:pPr>
            <w:r>
              <w:rPr>
                <w:rFonts w:ascii="Times New Roman" w:hAnsi="Times New Roman" w:cs="Times New Roman"/>
                <w:i w:val="0"/>
                <w:sz w:val="24"/>
                <w:szCs w:val="24"/>
              </w:rPr>
              <w:t>02</w:t>
            </w:r>
          </w:p>
        </w:tc>
        <w:tc>
          <w:tcPr>
            <w:tcW w:w="1133" w:type="dxa"/>
            <w:noWrap w:val="0"/>
            <w:vAlign w:val="top"/>
          </w:tcPr>
          <w:p w14:paraId="3D23FEC7">
            <w:pPr>
              <w:pStyle w:val="88"/>
              <w:ind w:left="0"/>
              <w:rPr>
                <w:rFonts w:ascii="Times New Roman" w:hAnsi="Times New Roman" w:cs="Times New Roman"/>
                <w:i w:val="0"/>
                <w:sz w:val="24"/>
                <w:szCs w:val="24"/>
              </w:rPr>
            </w:pPr>
            <w:r>
              <w:rPr>
                <w:rFonts w:ascii="Times New Roman" w:hAnsi="Times New Roman" w:cs="Times New Roman"/>
                <w:i w:val="0"/>
                <w:sz w:val="24"/>
                <w:szCs w:val="24"/>
              </w:rPr>
              <w:t>yyyCode</w:t>
            </w:r>
          </w:p>
        </w:tc>
        <w:tc>
          <w:tcPr>
            <w:tcW w:w="1560" w:type="dxa"/>
            <w:noWrap w:val="0"/>
            <w:vAlign w:val="top"/>
          </w:tcPr>
          <w:p w14:paraId="2F10D448">
            <w:pPr>
              <w:pStyle w:val="88"/>
              <w:ind w:left="0"/>
              <w:rPr>
                <w:rFonts w:ascii="Times New Roman" w:hAnsi="Times New Roman" w:cs="Times New Roman"/>
                <w:i w:val="0"/>
                <w:sz w:val="24"/>
                <w:szCs w:val="24"/>
              </w:rPr>
            </w:pPr>
            <w:r>
              <w:rPr>
                <w:rFonts w:ascii="Times New Roman" w:hAnsi="Times New Roman" w:cs="Times New Roman"/>
                <w:i w:val="0"/>
                <w:sz w:val="24"/>
                <w:szCs w:val="24"/>
              </w:rPr>
              <w:t>varchar (100)</w:t>
            </w:r>
          </w:p>
        </w:tc>
        <w:tc>
          <w:tcPr>
            <w:tcW w:w="1134" w:type="dxa"/>
            <w:noWrap w:val="0"/>
            <w:vAlign w:val="top"/>
          </w:tcPr>
          <w:p w14:paraId="6FF516DC">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992" w:type="dxa"/>
            <w:noWrap w:val="0"/>
            <w:vAlign w:val="top"/>
          </w:tcPr>
          <w:p w14:paraId="7F385AF4">
            <w:pPr>
              <w:pStyle w:val="88"/>
              <w:ind w:left="0"/>
              <w:jc w:val="center"/>
              <w:rPr>
                <w:rFonts w:ascii="Times New Roman" w:hAnsi="Times New Roman" w:cs="Times New Roman"/>
                <w:i w:val="0"/>
                <w:sz w:val="24"/>
                <w:szCs w:val="24"/>
              </w:rPr>
            </w:pPr>
          </w:p>
        </w:tc>
        <w:tc>
          <w:tcPr>
            <w:tcW w:w="851" w:type="dxa"/>
            <w:noWrap w:val="0"/>
            <w:vAlign w:val="top"/>
          </w:tcPr>
          <w:p w14:paraId="70B9E12D">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F</w:t>
            </w:r>
          </w:p>
        </w:tc>
        <w:tc>
          <w:tcPr>
            <w:tcW w:w="992" w:type="dxa"/>
            <w:noWrap w:val="0"/>
            <w:vAlign w:val="top"/>
          </w:tcPr>
          <w:p w14:paraId="43F3B885">
            <w:pPr>
              <w:pStyle w:val="88"/>
              <w:ind w:left="0"/>
              <w:jc w:val="center"/>
              <w:rPr>
                <w:rFonts w:ascii="Times New Roman" w:hAnsi="Times New Roman" w:cs="Times New Roman"/>
                <w:i w:val="0"/>
                <w:sz w:val="24"/>
                <w:szCs w:val="24"/>
              </w:rPr>
            </w:pPr>
          </w:p>
        </w:tc>
        <w:tc>
          <w:tcPr>
            <w:tcW w:w="1700" w:type="dxa"/>
            <w:noWrap w:val="0"/>
            <w:vAlign w:val="top"/>
          </w:tcPr>
          <w:p w14:paraId="6E261224">
            <w:pPr>
              <w:pStyle w:val="88"/>
              <w:ind w:left="0"/>
              <w:rPr>
                <w:rFonts w:ascii="Times New Roman" w:hAnsi="Times New Roman" w:cs="Times New Roman"/>
                <w:i w:val="0"/>
                <w:sz w:val="24"/>
                <w:szCs w:val="24"/>
              </w:rPr>
            </w:pPr>
            <w:r>
              <w:rPr>
                <w:rFonts w:ascii="Times New Roman" w:hAnsi="Times New Roman" w:cs="Times New Roman"/>
                <w:i w:val="0"/>
                <w:sz w:val="24"/>
                <w:szCs w:val="24"/>
              </w:rPr>
              <w:t>Code of yyy.</w:t>
            </w:r>
          </w:p>
        </w:tc>
      </w:tr>
      <w:tr w14:paraId="6B93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72C1D083">
            <w:pPr>
              <w:pStyle w:val="88"/>
              <w:ind w:left="0"/>
              <w:rPr>
                <w:rFonts w:ascii="Times New Roman" w:hAnsi="Times New Roman" w:cs="Times New Roman"/>
                <w:i w:val="0"/>
                <w:sz w:val="24"/>
                <w:szCs w:val="24"/>
              </w:rPr>
            </w:pPr>
          </w:p>
        </w:tc>
        <w:tc>
          <w:tcPr>
            <w:tcW w:w="1133" w:type="dxa"/>
            <w:noWrap w:val="0"/>
            <w:vAlign w:val="top"/>
          </w:tcPr>
          <w:p w14:paraId="1C604EF6">
            <w:pPr>
              <w:pStyle w:val="88"/>
              <w:ind w:left="0"/>
              <w:rPr>
                <w:rFonts w:ascii="Times New Roman" w:hAnsi="Times New Roman" w:cs="Times New Roman"/>
                <w:i w:val="0"/>
                <w:sz w:val="24"/>
                <w:szCs w:val="24"/>
              </w:rPr>
            </w:pPr>
          </w:p>
        </w:tc>
        <w:tc>
          <w:tcPr>
            <w:tcW w:w="1560" w:type="dxa"/>
            <w:noWrap w:val="0"/>
            <w:vAlign w:val="top"/>
          </w:tcPr>
          <w:p w14:paraId="146354FB">
            <w:pPr>
              <w:pStyle w:val="88"/>
              <w:ind w:left="0"/>
              <w:rPr>
                <w:rFonts w:ascii="Times New Roman" w:hAnsi="Times New Roman" w:cs="Times New Roman"/>
                <w:i w:val="0"/>
                <w:sz w:val="24"/>
                <w:szCs w:val="24"/>
              </w:rPr>
            </w:pPr>
          </w:p>
        </w:tc>
        <w:tc>
          <w:tcPr>
            <w:tcW w:w="1134" w:type="dxa"/>
            <w:noWrap w:val="0"/>
            <w:vAlign w:val="top"/>
          </w:tcPr>
          <w:p w14:paraId="07CB6500">
            <w:pPr>
              <w:pStyle w:val="88"/>
              <w:ind w:left="0"/>
              <w:rPr>
                <w:rFonts w:ascii="Times New Roman" w:hAnsi="Times New Roman" w:cs="Times New Roman"/>
                <w:i w:val="0"/>
                <w:sz w:val="24"/>
                <w:szCs w:val="24"/>
              </w:rPr>
            </w:pPr>
          </w:p>
        </w:tc>
        <w:tc>
          <w:tcPr>
            <w:tcW w:w="992" w:type="dxa"/>
            <w:noWrap w:val="0"/>
            <w:vAlign w:val="top"/>
          </w:tcPr>
          <w:p w14:paraId="21DBA03B">
            <w:pPr>
              <w:pStyle w:val="88"/>
              <w:ind w:left="0"/>
              <w:rPr>
                <w:rFonts w:ascii="Times New Roman" w:hAnsi="Times New Roman" w:cs="Times New Roman"/>
                <w:i w:val="0"/>
                <w:sz w:val="24"/>
                <w:szCs w:val="24"/>
              </w:rPr>
            </w:pPr>
          </w:p>
        </w:tc>
        <w:tc>
          <w:tcPr>
            <w:tcW w:w="851" w:type="dxa"/>
            <w:noWrap w:val="0"/>
            <w:vAlign w:val="top"/>
          </w:tcPr>
          <w:p w14:paraId="3C0261E2">
            <w:pPr>
              <w:pStyle w:val="88"/>
              <w:ind w:left="0"/>
              <w:rPr>
                <w:rFonts w:ascii="Times New Roman" w:hAnsi="Times New Roman" w:cs="Times New Roman"/>
                <w:i w:val="0"/>
                <w:sz w:val="24"/>
                <w:szCs w:val="24"/>
              </w:rPr>
            </w:pPr>
          </w:p>
        </w:tc>
        <w:tc>
          <w:tcPr>
            <w:tcW w:w="992" w:type="dxa"/>
            <w:noWrap w:val="0"/>
            <w:vAlign w:val="top"/>
          </w:tcPr>
          <w:p w14:paraId="6C5130CB">
            <w:pPr>
              <w:pStyle w:val="88"/>
              <w:ind w:left="0"/>
              <w:rPr>
                <w:rFonts w:ascii="Times New Roman" w:hAnsi="Times New Roman" w:cs="Times New Roman"/>
                <w:i w:val="0"/>
                <w:sz w:val="24"/>
                <w:szCs w:val="24"/>
              </w:rPr>
            </w:pPr>
          </w:p>
        </w:tc>
        <w:tc>
          <w:tcPr>
            <w:tcW w:w="1700" w:type="dxa"/>
            <w:noWrap w:val="0"/>
            <w:vAlign w:val="top"/>
          </w:tcPr>
          <w:p w14:paraId="4EB1F254">
            <w:pPr>
              <w:pStyle w:val="88"/>
              <w:ind w:left="0"/>
              <w:rPr>
                <w:rFonts w:ascii="Times New Roman" w:hAnsi="Times New Roman" w:cs="Times New Roman"/>
                <w:i w:val="0"/>
                <w:sz w:val="24"/>
                <w:szCs w:val="24"/>
              </w:rPr>
            </w:pPr>
          </w:p>
        </w:tc>
      </w:tr>
      <w:tr w14:paraId="2624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533EA92E">
            <w:pPr>
              <w:pStyle w:val="90"/>
              <w:rPr>
                <w:rFonts w:ascii="Times New Roman" w:hAnsi="Times New Roman" w:cs="Times New Roman"/>
                <w:sz w:val="24"/>
                <w:lang w:val="en-US"/>
              </w:rPr>
            </w:pPr>
          </w:p>
        </w:tc>
        <w:tc>
          <w:tcPr>
            <w:tcW w:w="1133" w:type="dxa"/>
            <w:noWrap w:val="0"/>
            <w:vAlign w:val="top"/>
          </w:tcPr>
          <w:p w14:paraId="18EFCDEA">
            <w:pPr>
              <w:pStyle w:val="90"/>
              <w:rPr>
                <w:rFonts w:ascii="Times New Roman" w:hAnsi="Times New Roman" w:cs="Times New Roman"/>
                <w:sz w:val="24"/>
                <w:lang w:val="en-US"/>
              </w:rPr>
            </w:pPr>
          </w:p>
        </w:tc>
        <w:tc>
          <w:tcPr>
            <w:tcW w:w="1560" w:type="dxa"/>
            <w:noWrap w:val="0"/>
            <w:vAlign w:val="top"/>
          </w:tcPr>
          <w:p w14:paraId="41B0C6AF">
            <w:pPr>
              <w:pStyle w:val="90"/>
              <w:rPr>
                <w:rFonts w:ascii="Times New Roman" w:hAnsi="Times New Roman" w:cs="Times New Roman"/>
                <w:sz w:val="24"/>
                <w:lang w:val="en-US"/>
              </w:rPr>
            </w:pPr>
          </w:p>
        </w:tc>
        <w:tc>
          <w:tcPr>
            <w:tcW w:w="1134" w:type="dxa"/>
            <w:noWrap w:val="0"/>
            <w:vAlign w:val="top"/>
          </w:tcPr>
          <w:p w14:paraId="43D030CA">
            <w:pPr>
              <w:pStyle w:val="90"/>
              <w:rPr>
                <w:rFonts w:ascii="Times New Roman" w:hAnsi="Times New Roman" w:cs="Times New Roman"/>
                <w:sz w:val="24"/>
                <w:lang w:val="en-US"/>
              </w:rPr>
            </w:pPr>
          </w:p>
        </w:tc>
        <w:tc>
          <w:tcPr>
            <w:tcW w:w="992" w:type="dxa"/>
            <w:noWrap w:val="0"/>
            <w:vAlign w:val="top"/>
          </w:tcPr>
          <w:p w14:paraId="5B023086">
            <w:pPr>
              <w:pStyle w:val="90"/>
              <w:rPr>
                <w:rFonts w:ascii="Times New Roman" w:hAnsi="Times New Roman" w:cs="Times New Roman"/>
                <w:sz w:val="24"/>
                <w:lang w:val="en-US"/>
              </w:rPr>
            </w:pPr>
          </w:p>
        </w:tc>
        <w:tc>
          <w:tcPr>
            <w:tcW w:w="851" w:type="dxa"/>
            <w:noWrap w:val="0"/>
            <w:vAlign w:val="top"/>
          </w:tcPr>
          <w:p w14:paraId="30FB45C6">
            <w:pPr>
              <w:pStyle w:val="90"/>
              <w:rPr>
                <w:rFonts w:ascii="Times New Roman" w:hAnsi="Times New Roman" w:cs="Times New Roman"/>
                <w:sz w:val="24"/>
                <w:lang w:val="en-US"/>
              </w:rPr>
            </w:pPr>
          </w:p>
        </w:tc>
        <w:tc>
          <w:tcPr>
            <w:tcW w:w="992" w:type="dxa"/>
            <w:noWrap w:val="0"/>
            <w:vAlign w:val="top"/>
          </w:tcPr>
          <w:p w14:paraId="5E27C02F">
            <w:pPr>
              <w:pStyle w:val="90"/>
              <w:rPr>
                <w:rFonts w:ascii="Times New Roman" w:hAnsi="Times New Roman" w:cs="Times New Roman"/>
                <w:sz w:val="24"/>
                <w:lang w:val="en-US"/>
              </w:rPr>
            </w:pPr>
          </w:p>
        </w:tc>
        <w:tc>
          <w:tcPr>
            <w:tcW w:w="1700" w:type="dxa"/>
            <w:noWrap w:val="0"/>
            <w:vAlign w:val="top"/>
          </w:tcPr>
          <w:p w14:paraId="05EEDBBE">
            <w:pPr>
              <w:pStyle w:val="90"/>
              <w:rPr>
                <w:rFonts w:ascii="Times New Roman" w:hAnsi="Times New Roman" w:cs="Times New Roman"/>
                <w:sz w:val="24"/>
                <w:lang w:val="en-US"/>
              </w:rPr>
            </w:pPr>
          </w:p>
        </w:tc>
      </w:tr>
    </w:tbl>
    <w:p w14:paraId="2D333344">
      <w:pPr>
        <w:pStyle w:val="5"/>
        <w:rPr>
          <w:szCs w:val="24"/>
        </w:rPr>
      </w:pPr>
      <w:bookmarkStart w:id="24" w:name="_Toc241027521"/>
      <w:bookmarkStart w:id="25" w:name="_Toc241027604"/>
      <w:r>
        <w:rPr>
          <w:szCs w:val="24"/>
        </w:rPr>
        <w:t>Constraint</w:t>
      </w:r>
      <w:bookmarkEnd w:id="24"/>
      <w:bookmarkEnd w:id="25"/>
    </w:p>
    <w:p w14:paraId="3A7C8118">
      <w:pPr>
        <w:rPr>
          <w:rFonts w:ascii="Times New Roman" w:hAnsi="Times New Roman"/>
          <w:i/>
          <w:sz w:val="24"/>
          <w:szCs w:val="24"/>
        </w:rPr>
      </w:pPr>
      <w:r>
        <w:rPr>
          <w:rFonts w:ascii="Times New Roman" w:hAnsi="Times New Roman"/>
          <w:i/>
          <w:sz w:val="24"/>
          <w:szCs w:val="24"/>
        </w:rPr>
        <w:t>&lt;Mô tả về khóa chính, khóa phụ vào mục này&gt;</w:t>
      </w:r>
    </w:p>
    <w:p w14:paraId="6A3C9FAA">
      <w:pPr>
        <w:pStyle w:val="5"/>
        <w:rPr>
          <w:szCs w:val="24"/>
        </w:rPr>
      </w:pPr>
      <w:bookmarkStart w:id="26" w:name="_Toc241027605"/>
      <w:bookmarkStart w:id="27" w:name="_Toc241027522"/>
      <w:r>
        <w:rPr>
          <w:szCs w:val="24"/>
        </w:rPr>
        <w:t>Index</w:t>
      </w:r>
      <w:bookmarkEnd w:id="26"/>
      <w:bookmarkEnd w:id="27"/>
    </w:p>
    <w:p w14:paraId="628A4867">
      <w:pPr>
        <w:rPr>
          <w:rFonts w:ascii="Times New Roman" w:hAnsi="Times New Roman"/>
          <w:i/>
          <w:sz w:val="24"/>
          <w:szCs w:val="24"/>
        </w:rPr>
      </w:pPr>
      <w:r>
        <w:rPr>
          <w:rFonts w:ascii="Times New Roman" w:hAnsi="Times New Roman"/>
          <w:i/>
          <w:sz w:val="24"/>
          <w:szCs w:val="24"/>
        </w:rPr>
        <w:t>&lt;Mô tả về tên index, tên bảng và tên cột tương ứng với index vào đây&gt;</w:t>
      </w:r>
    </w:p>
    <w:p w14:paraId="01647F87">
      <w:pPr>
        <w:pStyle w:val="5"/>
        <w:rPr>
          <w:szCs w:val="24"/>
        </w:rPr>
      </w:pPr>
      <w:bookmarkStart w:id="28" w:name="_Toc241027523"/>
      <w:bookmarkStart w:id="29" w:name="_Toc241027606"/>
      <w:r>
        <w:rPr>
          <w:szCs w:val="24"/>
        </w:rPr>
        <w:t>Trigger</w:t>
      </w:r>
      <w:bookmarkEnd w:id="28"/>
      <w:bookmarkEnd w:id="29"/>
    </w:p>
    <w:p w14:paraId="0A89D782">
      <w:pPr>
        <w:rPr>
          <w:rFonts w:ascii="Times New Roman" w:hAnsi="Times New Roman"/>
          <w:i/>
          <w:sz w:val="24"/>
          <w:szCs w:val="24"/>
        </w:rPr>
      </w:pPr>
      <w:r>
        <w:rPr>
          <w:rFonts w:ascii="Times New Roman" w:hAnsi="Times New Roman"/>
          <w:i/>
          <w:sz w:val="24"/>
          <w:szCs w:val="24"/>
        </w:rPr>
        <w:t>&lt;Mô tả về tên trigger, tên bảng, sự kiện và ý nghĩa các trigger tương ứng vào đây&gt;</w:t>
      </w:r>
    </w:p>
    <w:p w14:paraId="0072F6E8">
      <w:pPr>
        <w:ind w:left="0"/>
        <w:rPr>
          <w:rFonts w:ascii="Times New Roman" w:hAnsi="Times New Roman"/>
          <w:sz w:val="24"/>
          <w:szCs w:val="24"/>
        </w:rPr>
      </w:pPr>
    </w:p>
    <w:p w14:paraId="05669CD8">
      <w:pPr>
        <w:pStyle w:val="3"/>
        <w:rPr>
          <w:rFonts w:ascii="Times New Roman" w:hAnsi="Times New Roman"/>
          <w:sz w:val="24"/>
          <w:szCs w:val="24"/>
        </w:rPr>
      </w:pPr>
      <w:bookmarkStart w:id="30" w:name="_Toc241027524"/>
      <w:bookmarkStart w:id="31" w:name="_Toc241027607"/>
      <w:r>
        <w:rPr>
          <w:rFonts w:ascii="Times New Roman" w:hAnsi="Times New Roman"/>
          <w:sz w:val="24"/>
          <w:szCs w:val="24"/>
        </w:rPr>
        <w:t>Store Procedure/Function</w:t>
      </w:r>
      <w:bookmarkEnd w:id="30"/>
      <w:bookmarkEnd w:id="31"/>
    </w:p>
    <w:p w14:paraId="3A43615B">
      <w:pPr>
        <w:rPr>
          <w:rFonts w:ascii="Times New Roman" w:hAnsi="Times New Roman"/>
          <w:i/>
          <w:sz w:val="24"/>
          <w:szCs w:val="24"/>
        </w:rPr>
      </w:pPr>
      <w:r>
        <w:rPr>
          <w:rFonts w:ascii="Times New Roman" w:hAnsi="Times New Roman"/>
          <w:i/>
          <w:sz w:val="24"/>
          <w:szCs w:val="24"/>
        </w:rPr>
        <w:t>&lt;Mô tả về tên thủ tục ở mức hệ thống và mức ứng dụng, đầu vào và đầu ra của thủ tục vào đây&gt;</w:t>
      </w:r>
    </w:p>
    <w:p w14:paraId="6BA54323">
      <w:pPr>
        <w:pStyle w:val="3"/>
        <w:rPr>
          <w:rFonts w:ascii="Times New Roman" w:hAnsi="Times New Roman"/>
          <w:sz w:val="24"/>
          <w:szCs w:val="24"/>
        </w:rPr>
      </w:pPr>
      <w:bookmarkStart w:id="32" w:name="_Toc241027525"/>
      <w:bookmarkStart w:id="33" w:name="_Toc241027608"/>
      <w:r>
        <w:rPr>
          <w:rFonts w:ascii="Times New Roman" w:hAnsi="Times New Roman"/>
          <w:sz w:val="24"/>
          <w:szCs w:val="24"/>
        </w:rPr>
        <w:t>Package</w:t>
      </w:r>
      <w:bookmarkEnd w:id="32"/>
      <w:bookmarkEnd w:id="33"/>
    </w:p>
    <w:p w14:paraId="792C5504">
      <w:pPr>
        <w:rPr>
          <w:rFonts w:ascii="Times New Roman" w:hAnsi="Times New Roman"/>
          <w:i/>
          <w:sz w:val="24"/>
          <w:szCs w:val="24"/>
        </w:rPr>
      </w:pPr>
      <w:r>
        <w:rPr>
          <w:rFonts w:ascii="Times New Roman" w:hAnsi="Times New Roman"/>
          <w:i/>
          <w:sz w:val="24"/>
          <w:szCs w:val="24"/>
        </w:rPr>
        <w:t>&lt;Mô tả về tên của package làm provider và porlet vào đây&gt;</w:t>
      </w:r>
    </w:p>
    <w:p w14:paraId="23D43F35">
      <w:pPr>
        <w:rPr>
          <w:rFonts w:ascii="Times New Roman" w:hAnsi="Times New Roman"/>
          <w:sz w:val="24"/>
          <w:szCs w:val="24"/>
        </w:rPr>
      </w:pPr>
    </w:p>
    <w:p w14:paraId="0AFB1329">
      <w:pPr>
        <w:pStyle w:val="2"/>
        <w:spacing w:before="120" w:after="120"/>
        <w:rPr>
          <w:rFonts w:ascii="Times New Roman" w:hAnsi="Times New Roman"/>
          <w:szCs w:val="24"/>
        </w:rPr>
      </w:pPr>
      <w:r>
        <w:rPr>
          <w:rFonts w:ascii="Times New Roman" w:hAnsi="Times New Roman"/>
          <w:szCs w:val="24"/>
        </w:rPr>
        <w:t>KHO DỮ LIỆU (OLAP)</w:t>
      </w:r>
    </w:p>
    <w:p w14:paraId="1045FDBC">
      <w:pPr>
        <w:pStyle w:val="3"/>
        <w:rPr>
          <w:rFonts w:ascii="Times New Roman" w:hAnsi="Times New Roman"/>
          <w:sz w:val="24"/>
          <w:szCs w:val="24"/>
        </w:rPr>
      </w:pPr>
      <w:r>
        <w:rPr>
          <w:rFonts w:ascii="Times New Roman" w:hAnsi="Times New Roman"/>
          <w:sz w:val="24"/>
          <w:szCs w:val="24"/>
        </w:rPr>
        <w:t xml:space="preserve">Mô hình dữ liệu mức High Level/ Conceptual </w:t>
      </w:r>
    </w:p>
    <w:p w14:paraId="0016ABA9">
      <w:pPr>
        <w:pStyle w:val="5"/>
        <w:rPr>
          <w:szCs w:val="24"/>
        </w:rPr>
      </w:pPr>
      <w:r>
        <w:rPr>
          <w:szCs w:val="24"/>
        </w:rPr>
        <w:t>Sơ đồ ERD</w:t>
      </w:r>
    </w:p>
    <w:p w14:paraId="7200334F">
      <w:pPr>
        <w:pStyle w:val="4"/>
      </w:pPr>
      <w:r>
        <w:drawing>
          <wp:inline distT="0" distB="0" distL="114300" distR="114300">
            <wp:extent cx="4683125" cy="581025"/>
            <wp:effectExtent l="0" t="0" r="10795" b="133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1"/>
                    <a:stretch>
                      <a:fillRect/>
                    </a:stretch>
                  </pic:blipFill>
                  <pic:spPr>
                    <a:xfrm>
                      <a:off x="0" y="0"/>
                      <a:ext cx="4683125" cy="581025"/>
                    </a:xfrm>
                    <a:prstGeom prst="rect">
                      <a:avLst/>
                    </a:prstGeom>
                    <a:noFill/>
                    <a:ln>
                      <a:noFill/>
                    </a:ln>
                  </pic:spPr>
                </pic:pic>
              </a:graphicData>
            </a:graphic>
          </wp:inline>
        </w:drawing>
      </w:r>
    </w:p>
    <w:p w14:paraId="7EC9DA28">
      <w:pPr>
        <w:rPr>
          <w:rFonts w:ascii="Times New Roman" w:hAnsi="Times New Roman"/>
        </w:rPr>
      </w:pPr>
    </w:p>
    <w:tbl>
      <w:tblPr>
        <w:tblStyle w:val="1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74"/>
        <w:gridCol w:w="2160"/>
        <w:gridCol w:w="3963"/>
      </w:tblGrid>
      <w:tr w14:paraId="3237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31" w:hRule="atLeast"/>
          <w:jc w:val="center"/>
        </w:trPr>
        <w:tc>
          <w:tcPr>
            <w:tcW w:w="670" w:type="dxa"/>
            <w:shd w:val="clear" w:color="auto" w:fill="FFE8E1"/>
            <w:noWrap w:val="0"/>
            <w:vAlign w:val="top"/>
          </w:tcPr>
          <w:p w14:paraId="06B37B4F">
            <w:pPr>
              <w:pStyle w:val="89"/>
              <w:spacing w:line="240" w:lineRule="auto"/>
              <w:rPr>
                <w:rFonts w:ascii="Times New Roman" w:hAnsi="Times New Roman"/>
                <w:i w:val="0"/>
              </w:rPr>
            </w:pPr>
            <w:r>
              <w:rPr>
                <w:rFonts w:ascii="Times New Roman" w:hAnsi="Times New Roman"/>
                <w:i w:val="0"/>
              </w:rPr>
              <w:t>STT</w:t>
            </w:r>
          </w:p>
        </w:tc>
        <w:tc>
          <w:tcPr>
            <w:tcW w:w="2176" w:type="dxa"/>
            <w:shd w:val="clear" w:color="auto" w:fill="FFE8E1"/>
            <w:noWrap w:val="0"/>
            <w:vAlign w:val="top"/>
          </w:tcPr>
          <w:p w14:paraId="30595D94">
            <w:pPr>
              <w:pStyle w:val="89"/>
              <w:spacing w:line="240" w:lineRule="auto"/>
              <w:rPr>
                <w:rFonts w:ascii="Times New Roman" w:hAnsi="Times New Roman"/>
                <w:i w:val="0"/>
              </w:rPr>
            </w:pPr>
            <w:r>
              <w:rPr>
                <w:rFonts w:ascii="Times New Roman" w:hAnsi="Times New Roman"/>
                <w:i w:val="0"/>
              </w:rPr>
              <w:t>Thực thể</w:t>
            </w:r>
          </w:p>
        </w:tc>
        <w:tc>
          <w:tcPr>
            <w:tcW w:w="2188" w:type="dxa"/>
            <w:shd w:val="clear" w:color="auto" w:fill="FFE8E1"/>
            <w:noWrap w:val="0"/>
            <w:vAlign w:val="top"/>
          </w:tcPr>
          <w:p w14:paraId="16F9362B">
            <w:pPr>
              <w:pStyle w:val="89"/>
              <w:spacing w:line="240" w:lineRule="auto"/>
              <w:rPr>
                <w:rFonts w:ascii="Times New Roman" w:hAnsi="Times New Roman"/>
                <w:i w:val="0"/>
              </w:rPr>
            </w:pPr>
            <w:r>
              <w:rPr>
                <w:rFonts w:ascii="Times New Roman" w:hAnsi="Times New Roman"/>
                <w:i w:val="0"/>
              </w:rPr>
              <w:t>Tên bảng</w:t>
            </w:r>
          </w:p>
        </w:tc>
        <w:tc>
          <w:tcPr>
            <w:tcW w:w="4219" w:type="dxa"/>
            <w:shd w:val="clear" w:color="auto" w:fill="FFE8E1"/>
            <w:noWrap w:val="0"/>
            <w:vAlign w:val="top"/>
          </w:tcPr>
          <w:p w14:paraId="34C82FC7">
            <w:pPr>
              <w:pStyle w:val="89"/>
              <w:spacing w:line="240" w:lineRule="auto"/>
              <w:rPr>
                <w:rFonts w:ascii="Times New Roman" w:hAnsi="Times New Roman"/>
                <w:i w:val="0"/>
              </w:rPr>
            </w:pPr>
            <w:r>
              <w:rPr>
                <w:rFonts w:ascii="Times New Roman" w:hAnsi="Times New Roman"/>
                <w:i w:val="0"/>
              </w:rPr>
              <w:t>Mô tả</w:t>
            </w:r>
          </w:p>
        </w:tc>
      </w:tr>
      <w:tr w14:paraId="40F2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3" w:hRule="atLeast"/>
          <w:jc w:val="center"/>
        </w:trPr>
        <w:tc>
          <w:tcPr>
            <w:tcW w:w="670" w:type="dxa"/>
            <w:noWrap w:val="0"/>
            <w:vAlign w:val="center"/>
          </w:tcPr>
          <w:p w14:paraId="38A6B254">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1</w:t>
            </w:r>
          </w:p>
        </w:tc>
        <w:tc>
          <w:tcPr>
            <w:tcW w:w="2176" w:type="dxa"/>
            <w:noWrap w:val="0"/>
            <w:vAlign w:val="center"/>
          </w:tcPr>
          <w:p w14:paraId="3638549F">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Khách hàng</w:t>
            </w:r>
          </w:p>
        </w:tc>
        <w:tc>
          <w:tcPr>
            <w:tcW w:w="2188" w:type="dxa"/>
            <w:noWrap w:val="0"/>
            <w:vAlign w:val="top"/>
          </w:tcPr>
          <w:p w14:paraId="04F74054">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CustomerMaster</w:t>
            </w:r>
          </w:p>
        </w:tc>
        <w:tc>
          <w:tcPr>
            <w:tcW w:w="4219" w:type="dxa"/>
            <w:noWrap w:val="0"/>
            <w:vAlign w:val="top"/>
          </w:tcPr>
          <w:p w14:paraId="121956E8">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Khách hàng là người thực hiện mua sản phẩm</w:t>
            </w:r>
          </w:p>
        </w:tc>
      </w:tr>
      <w:tr w14:paraId="60A0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8" w:hRule="atLeast"/>
          <w:jc w:val="center"/>
        </w:trPr>
        <w:tc>
          <w:tcPr>
            <w:tcW w:w="670" w:type="dxa"/>
            <w:noWrap w:val="0"/>
            <w:vAlign w:val="center"/>
          </w:tcPr>
          <w:p w14:paraId="409F2007">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2</w:t>
            </w:r>
          </w:p>
        </w:tc>
        <w:tc>
          <w:tcPr>
            <w:tcW w:w="2176" w:type="dxa"/>
            <w:noWrap w:val="0"/>
            <w:vAlign w:val="center"/>
          </w:tcPr>
          <w:p w14:paraId="16F5D72A">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Đơn hàng</w:t>
            </w:r>
          </w:p>
        </w:tc>
        <w:tc>
          <w:tcPr>
            <w:tcW w:w="2188" w:type="dxa"/>
            <w:noWrap w:val="0"/>
            <w:vAlign w:val="top"/>
          </w:tcPr>
          <w:p w14:paraId="7D86470B">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Order</w:t>
            </w:r>
          </w:p>
        </w:tc>
        <w:tc>
          <w:tcPr>
            <w:tcW w:w="4219" w:type="dxa"/>
            <w:noWrap w:val="0"/>
            <w:vAlign w:val="top"/>
          </w:tcPr>
          <w:p w14:paraId="1FECC145">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Đơn đặt hàng của khách hàng để mua một hoặc nhiều sản phẩm</w:t>
            </w:r>
          </w:p>
        </w:tc>
      </w:tr>
      <w:tr w14:paraId="2461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3" w:hRule="atLeast"/>
          <w:jc w:val="center"/>
        </w:trPr>
        <w:tc>
          <w:tcPr>
            <w:tcW w:w="670" w:type="dxa"/>
            <w:noWrap w:val="0"/>
            <w:vAlign w:val="center"/>
          </w:tcPr>
          <w:p w14:paraId="16C72A91">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3</w:t>
            </w:r>
          </w:p>
        </w:tc>
        <w:tc>
          <w:tcPr>
            <w:tcW w:w="2176" w:type="dxa"/>
            <w:noWrap w:val="0"/>
            <w:vAlign w:val="center"/>
          </w:tcPr>
          <w:p w14:paraId="3B96E116">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Sản phẩm</w:t>
            </w:r>
          </w:p>
        </w:tc>
        <w:tc>
          <w:tcPr>
            <w:tcW w:w="2188" w:type="dxa"/>
            <w:noWrap w:val="0"/>
            <w:vAlign w:val="top"/>
          </w:tcPr>
          <w:p w14:paraId="73582137">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ProductMaster</w:t>
            </w:r>
          </w:p>
        </w:tc>
        <w:tc>
          <w:tcPr>
            <w:tcW w:w="4219" w:type="dxa"/>
            <w:noWrap w:val="0"/>
            <w:vAlign w:val="top"/>
          </w:tcPr>
          <w:p w14:paraId="6864D11F">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Thông tin các sản phẩm của doanh nghiệp</w:t>
            </w:r>
          </w:p>
        </w:tc>
      </w:tr>
      <w:tr w14:paraId="4525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3" w:hRule="atLeast"/>
          <w:jc w:val="center"/>
        </w:trPr>
        <w:tc>
          <w:tcPr>
            <w:tcW w:w="670" w:type="dxa"/>
            <w:noWrap w:val="0"/>
            <w:vAlign w:val="top"/>
          </w:tcPr>
          <w:p w14:paraId="5D1F6A16">
            <w:pPr>
              <w:pStyle w:val="88"/>
              <w:spacing w:before="0" w:line="240" w:lineRule="auto"/>
              <w:ind w:left="0" w:firstLine="720"/>
              <w:jc w:val="both"/>
              <w:rPr>
                <w:rFonts w:ascii="Times New Roman" w:hAnsi="Times New Roman" w:cs="Times New Roman"/>
                <w:i w:val="0"/>
                <w:sz w:val="24"/>
                <w:szCs w:val="24"/>
              </w:rPr>
            </w:pPr>
            <w:r>
              <w:rPr>
                <w:rFonts w:ascii="Times New Roman" w:hAnsi="Times New Roman" w:cs="Times New Roman"/>
                <w:i w:val="0"/>
                <w:sz w:val="24"/>
                <w:szCs w:val="24"/>
              </w:rPr>
              <w:t>2</w:t>
            </w:r>
          </w:p>
        </w:tc>
        <w:tc>
          <w:tcPr>
            <w:tcW w:w="2176" w:type="dxa"/>
            <w:noWrap w:val="0"/>
            <w:vAlign w:val="top"/>
          </w:tcPr>
          <w:p w14:paraId="26B083F0">
            <w:pPr>
              <w:pStyle w:val="88"/>
              <w:spacing w:before="0" w:line="240" w:lineRule="auto"/>
              <w:ind w:left="0"/>
              <w:jc w:val="both"/>
              <w:rPr>
                <w:rFonts w:ascii="Times New Roman" w:hAnsi="Times New Roman" w:cs="Times New Roman"/>
                <w:i w:val="0"/>
                <w:sz w:val="24"/>
                <w:szCs w:val="24"/>
              </w:rPr>
            </w:pPr>
          </w:p>
        </w:tc>
        <w:tc>
          <w:tcPr>
            <w:tcW w:w="2188" w:type="dxa"/>
            <w:noWrap w:val="0"/>
            <w:vAlign w:val="top"/>
          </w:tcPr>
          <w:p w14:paraId="00D01B6C">
            <w:pPr>
              <w:pStyle w:val="88"/>
              <w:spacing w:before="0" w:line="240" w:lineRule="auto"/>
              <w:ind w:left="0"/>
              <w:jc w:val="both"/>
              <w:rPr>
                <w:rFonts w:ascii="Times New Roman" w:hAnsi="Times New Roman" w:cs="Times New Roman"/>
                <w:i w:val="0"/>
                <w:sz w:val="24"/>
                <w:szCs w:val="24"/>
              </w:rPr>
            </w:pPr>
          </w:p>
        </w:tc>
        <w:tc>
          <w:tcPr>
            <w:tcW w:w="4219" w:type="dxa"/>
            <w:noWrap w:val="0"/>
            <w:vAlign w:val="top"/>
          </w:tcPr>
          <w:p w14:paraId="3BCEC430">
            <w:pPr>
              <w:pStyle w:val="88"/>
              <w:spacing w:before="0" w:line="240" w:lineRule="auto"/>
              <w:ind w:left="0"/>
              <w:jc w:val="both"/>
              <w:rPr>
                <w:rFonts w:ascii="Times New Roman" w:hAnsi="Times New Roman" w:cs="Times New Roman"/>
                <w:i w:val="0"/>
                <w:sz w:val="24"/>
                <w:szCs w:val="24"/>
              </w:rPr>
            </w:pPr>
          </w:p>
        </w:tc>
      </w:tr>
    </w:tbl>
    <w:p w14:paraId="7F0E568C">
      <w:pPr>
        <w:pStyle w:val="3"/>
        <w:rPr>
          <w:rFonts w:ascii="Times New Roman" w:hAnsi="Times New Roman"/>
          <w:sz w:val="24"/>
          <w:szCs w:val="24"/>
        </w:rPr>
      </w:pPr>
      <w:r>
        <w:rPr>
          <w:rFonts w:ascii="Times New Roman" w:hAnsi="Times New Roman"/>
          <w:sz w:val="24"/>
          <w:szCs w:val="24"/>
        </w:rPr>
        <w:t>Mô hình dữ liệu mức Logic</w:t>
      </w:r>
    </w:p>
    <w:p w14:paraId="26DC043F">
      <w:pPr>
        <w:pStyle w:val="5"/>
        <w:rPr>
          <w:szCs w:val="24"/>
        </w:rPr>
      </w:pPr>
      <w:r>
        <w:rPr>
          <w:szCs w:val="24"/>
        </w:rPr>
        <w:t>Sơ đồ ERD</w:t>
      </w:r>
    </w:p>
    <w:p w14:paraId="7229DD42">
      <w:pPr>
        <w:pStyle w:val="4"/>
      </w:pPr>
    </w:p>
    <w:p w14:paraId="6E638DD5">
      <w:pPr>
        <w:pStyle w:val="4"/>
        <w:ind w:left="1710"/>
        <w:rPr>
          <w:snapToGrid/>
          <w:lang/>
        </w:rPr>
      </w:pPr>
      <w:r>
        <w:rPr>
          <w:snapToGrid/>
          <w:lang/>
        </w:rPr>
        <w:drawing>
          <wp:inline distT="0" distB="0" distL="114300" distR="114300">
            <wp:extent cx="4312285" cy="2036445"/>
            <wp:effectExtent l="0" t="0" r="63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4312285" cy="2036445"/>
                    </a:xfrm>
                    <a:prstGeom prst="rect">
                      <a:avLst/>
                    </a:prstGeom>
                    <a:noFill/>
                    <a:ln>
                      <a:noFill/>
                    </a:ln>
                  </pic:spPr>
                </pic:pic>
              </a:graphicData>
            </a:graphic>
          </wp:inline>
        </w:drawing>
      </w:r>
    </w:p>
    <w:p w14:paraId="6421E3CB">
      <w:pPr>
        <w:rPr>
          <w:rFonts w:ascii="Times New Roman" w:hAnsi="Times New Roman"/>
        </w:rPr>
      </w:pPr>
    </w:p>
    <w:p w14:paraId="28187839">
      <w:pPr>
        <w:pStyle w:val="5"/>
        <w:rPr>
          <w:szCs w:val="24"/>
        </w:rPr>
      </w:pPr>
      <w:r>
        <w:rPr>
          <w:szCs w:val="24"/>
        </w:rPr>
        <w:t>Danh sách các bảng và các thuộc tính tương ứng</w:t>
      </w:r>
    </w:p>
    <w:p w14:paraId="4D1DB846">
      <w:pPr>
        <w:pStyle w:val="4"/>
      </w:pPr>
      <w:r>
        <w:t>&lt;Trường hợp tài liệu mô hình dữ liệu có bao gồm mô hình dữ liệu mức vật lý, nội dung này tại mô hình dữ liệu mức logic có thể bỏ qua để mô tả theo mức vật lý. Với mô hình dữ liệu mức logic, kiểu dữ liệu chưa cần mô tả chi tiết tới từng loại dữ liệu và độ dài tương ứng&gt;</w:t>
      </w:r>
    </w:p>
    <w:p w14:paraId="6CE870B5">
      <w:pPr>
        <w:pStyle w:val="6"/>
        <w:rPr>
          <w:sz w:val="24"/>
          <w:szCs w:val="24"/>
        </w:rPr>
      </w:pPr>
      <w:r>
        <w:rPr>
          <w:sz w:val="24"/>
          <w:szCs w:val="24"/>
        </w:rPr>
        <w:t>Bảng xxx</w:t>
      </w:r>
    </w:p>
    <w:tbl>
      <w:tblPr>
        <w:tblStyle w:val="13"/>
        <w:tblW w:w="4785"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1133"/>
        <w:gridCol w:w="1560"/>
        <w:gridCol w:w="1134"/>
        <w:gridCol w:w="992"/>
        <w:gridCol w:w="851"/>
        <w:gridCol w:w="992"/>
        <w:gridCol w:w="1700"/>
      </w:tblGrid>
      <w:tr w14:paraId="4149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shd w:val="clear" w:color="auto" w:fill="FFE8E1"/>
            <w:noWrap w:val="0"/>
            <w:vAlign w:val="top"/>
          </w:tcPr>
          <w:p w14:paraId="0CBD8CEB">
            <w:pPr>
              <w:pStyle w:val="89"/>
              <w:spacing w:line="240" w:lineRule="auto"/>
              <w:rPr>
                <w:rFonts w:ascii="Times New Roman" w:hAnsi="Times New Roman"/>
                <w:i w:val="0"/>
              </w:rPr>
            </w:pPr>
            <w:r>
              <w:rPr>
                <w:rFonts w:ascii="Times New Roman" w:hAnsi="Times New Roman"/>
                <w:i w:val="0"/>
              </w:rPr>
              <w:t>STT</w:t>
            </w:r>
          </w:p>
        </w:tc>
        <w:tc>
          <w:tcPr>
            <w:tcW w:w="1133" w:type="dxa"/>
            <w:shd w:val="clear" w:color="auto" w:fill="FFE8E1"/>
            <w:noWrap w:val="0"/>
            <w:vAlign w:val="top"/>
          </w:tcPr>
          <w:p w14:paraId="6AD2CA53">
            <w:pPr>
              <w:pStyle w:val="89"/>
              <w:spacing w:line="240" w:lineRule="auto"/>
              <w:rPr>
                <w:rFonts w:ascii="Times New Roman" w:hAnsi="Times New Roman"/>
                <w:i w:val="0"/>
              </w:rPr>
            </w:pPr>
            <w:r>
              <w:rPr>
                <w:rFonts w:ascii="Times New Roman" w:hAnsi="Times New Roman"/>
                <w:i w:val="0"/>
              </w:rPr>
              <w:t>Tên trường</w:t>
            </w:r>
          </w:p>
        </w:tc>
        <w:tc>
          <w:tcPr>
            <w:tcW w:w="1560" w:type="dxa"/>
            <w:shd w:val="clear" w:color="auto" w:fill="FFE8E1"/>
            <w:noWrap w:val="0"/>
            <w:vAlign w:val="top"/>
          </w:tcPr>
          <w:p w14:paraId="727EC3D2">
            <w:pPr>
              <w:pStyle w:val="89"/>
              <w:spacing w:line="240" w:lineRule="auto"/>
              <w:rPr>
                <w:rFonts w:ascii="Times New Roman" w:hAnsi="Times New Roman"/>
                <w:i w:val="0"/>
              </w:rPr>
            </w:pPr>
            <w:r>
              <w:rPr>
                <w:rFonts w:ascii="Times New Roman" w:hAnsi="Times New Roman"/>
                <w:i w:val="0"/>
              </w:rPr>
              <w:t>Kiểu dữ liệu và độ dài</w:t>
            </w:r>
          </w:p>
        </w:tc>
        <w:tc>
          <w:tcPr>
            <w:tcW w:w="1134" w:type="dxa"/>
            <w:shd w:val="clear" w:color="auto" w:fill="FFE8E1"/>
            <w:noWrap w:val="0"/>
            <w:vAlign w:val="top"/>
          </w:tcPr>
          <w:p w14:paraId="01C94F1E">
            <w:pPr>
              <w:pStyle w:val="89"/>
              <w:spacing w:line="240" w:lineRule="auto"/>
              <w:rPr>
                <w:rFonts w:ascii="Times New Roman" w:hAnsi="Times New Roman"/>
                <w:i w:val="0"/>
              </w:rPr>
            </w:pPr>
            <w:r>
              <w:rPr>
                <w:rFonts w:ascii="Times New Roman" w:hAnsi="Times New Roman"/>
                <w:i w:val="0"/>
              </w:rPr>
              <w:t>Nullable</w:t>
            </w:r>
          </w:p>
        </w:tc>
        <w:tc>
          <w:tcPr>
            <w:tcW w:w="992" w:type="dxa"/>
            <w:shd w:val="clear" w:color="auto" w:fill="FFE8E1"/>
            <w:noWrap w:val="0"/>
            <w:vAlign w:val="top"/>
          </w:tcPr>
          <w:p w14:paraId="4409620D">
            <w:pPr>
              <w:pStyle w:val="89"/>
              <w:spacing w:line="240" w:lineRule="auto"/>
              <w:rPr>
                <w:rFonts w:ascii="Times New Roman" w:hAnsi="Times New Roman"/>
                <w:i w:val="0"/>
              </w:rPr>
            </w:pPr>
            <w:r>
              <w:rPr>
                <w:rFonts w:ascii="Times New Roman" w:hAnsi="Times New Roman"/>
                <w:i w:val="0"/>
              </w:rPr>
              <w:t xml:space="preserve">Unique </w:t>
            </w:r>
          </w:p>
        </w:tc>
        <w:tc>
          <w:tcPr>
            <w:tcW w:w="851" w:type="dxa"/>
            <w:shd w:val="clear" w:color="auto" w:fill="FFE8E1"/>
            <w:noWrap w:val="0"/>
            <w:vAlign w:val="top"/>
          </w:tcPr>
          <w:p w14:paraId="34D83DED">
            <w:pPr>
              <w:pStyle w:val="89"/>
              <w:spacing w:line="240" w:lineRule="auto"/>
              <w:rPr>
                <w:rFonts w:ascii="Times New Roman" w:hAnsi="Times New Roman"/>
                <w:i w:val="0"/>
              </w:rPr>
            </w:pPr>
            <w:r>
              <w:rPr>
                <w:rFonts w:ascii="Times New Roman" w:hAnsi="Times New Roman"/>
                <w:i w:val="0"/>
              </w:rPr>
              <w:t>P/F Key</w:t>
            </w:r>
          </w:p>
        </w:tc>
        <w:tc>
          <w:tcPr>
            <w:tcW w:w="992" w:type="dxa"/>
            <w:shd w:val="clear" w:color="auto" w:fill="FFE8E1"/>
            <w:noWrap w:val="0"/>
            <w:vAlign w:val="top"/>
          </w:tcPr>
          <w:p w14:paraId="6F014FB3">
            <w:pPr>
              <w:pStyle w:val="89"/>
              <w:spacing w:line="240" w:lineRule="auto"/>
              <w:rPr>
                <w:rFonts w:ascii="Times New Roman" w:hAnsi="Times New Roman"/>
                <w:i w:val="0"/>
              </w:rPr>
            </w:pPr>
            <w:r>
              <w:rPr>
                <w:rFonts w:ascii="Times New Roman" w:hAnsi="Times New Roman"/>
                <w:i w:val="0"/>
              </w:rPr>
              <w:t>Mặc định</w:t>
            </w:r>
          </w:p>
        </w:tc>
        <w:tc>
          <w:tcPr>
            <w:tcW w:w="1700" w:type="dxa"/>
            <w:shd w:val="clear" w:color="auto" w:fill="FFE8E1"/>
            <w:noWrap w:val="0"/>
            <w:vAlign w:val="top"/>
          </w:tcPr>
          <w:p w14:paraId="6A00A64F">
            <w:pPr>
              <w:pStyle w:val="89"/>
              <w:spacing w:line="240" w:lineRule="auto"/>
              <w:rPr>
                <w:rFonts w:ascii="Times New Roman" w:hAnsi="Times New Roman"/>
                <w:i w:val="0"/>
              </w:rPr>
            </w:pPr>
            <w:r>
              <w:rPr>
                <w:rFonts w:ascii="Times New Roman" w:hAnsi="Times New Roman"/>
                <w:i w:val="0"/>
              </w:rPr>
              <w:t>Mô tả</w:t>
            </w:r>
          </w:p>
        </w:tc>
      </w:tr>
      <w:tr w14:paraId="51D9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3A8BB915">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1</w:t>
            </w:r>
          </w:p>
        </w:tc>
        <w:tc>
          <w:tcPr>
            <w:tcW w:w="1133" w:type="dxa"/>
            <w:noWrap w:val="0"/>
            <w:vAlign w:val="top"/>
          </w:tcPr>
          <w:p w14:paraId="13375542">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xxxCode</w:t>
            </w:r>
          </w:p>
        </w:tc>
        <w:tc>
          <w:tcPr>
            <w:tcW w:w="1560" w:type="dxa"/>
            <w:noWrap w:val="0"/>
            <w:vAlign w:val="top"/>
          </w:tcPr>
          <w:p w14:paraId="5882CE90">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int(4)</w:t>
            </w:r>
          </w:p>
          <w:p w14:paraId="5D009E64">
            <w:pPr>
              <w:pStyle w:val="88"/>
              <w:spacing w:before="0" w:line="240" w:lineRule="auto"/>
              <w:ind w:left="0"/>
              <w:jc w:val="both"/>
              <w:rPr>
                <w:rFonts w:ascii="Times New Roman" w:hAnsi="Times New Roman" w:cs="Times New Roman"/>
                <w:i w:val="0"/>
                <w:sz w:val="24"/>
                <w:szCs w:val="24"/>
              </w:rPr>
            </w:pPr>
          </w:p>
        </w:tc>
        <w:tc>
          <w:tcPr>
            <w:tcW w:w="1134" w:type="dxa"/>
            <w:noWrap w:val="0"/>
            <w:vAlign w:val="top"/>
          </w:tcPr>
          <w:p w14:paraId="0FD6A22C">
            <w:pPr>
              <w:pStyle w:val="88"/>
              <w:spacing w:before="0" w:line="240" w:lineRule="auto"/>
              <w:jc w:val="both"/>
              <w:rPr>
                <w:rFonts w:ascii="Times New Roman" w:hAnsi="Times New Roman" w:cs="Times New Roman"/>
                <w:i w:val="0"/>
                <w:sz w:val="24"/>
                <w:szCs w:val="24"/>
              </w:rPr>
            </w:pPr>
          </w:p>
        </w:tc>
        <w:tc>
          <w:tcPr>
            <w:tcW w:w="992" w:type="dxa"/>
            <w:noWrap w:val="0"/>
            <w:vAlign w:val="top"/>
          </w:tcPr>
          <w:p w14:paraId="3F2E8D18">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X</w:t>
            </w:r>
          </w:p>
        </w:tc>
        <w:tc>
          <w:tcPr>
            <w:tcW w:w="851" w:type="dxa"/>
            <w:noWrap w:val="0"/>
            <w:vAlign w:val="top"/>
          </w:tcPr>
          <w:p w14:paraId="533C5A66">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P</w:t>
            </w:r>
          </w:p>
        </w:tc>
        <w:tc>
          <w:tcPr>
            <w:tcW w:w="992" w:type="dxa"/>
            <w:noWrap w:val="0"/>
            <w:vAlign w:val="top"/>
          </w:tcPr>
          <w:p w14:paraId="095A7F55">
            <w:pPr>
              <w:pStyle w:val="88"/>
              <w:spacing w:before="0" w:line="240" w:lineRule="auto"/>
              <w:jc w:val="both"/>
              <w:rPr>
                <w:rFonts w:ascii="Times New Roman" w:hAnsi="Times New Roman" w:cs="Times New Roman"/>
                <w:i w:val="0"/>
                <w:sz w:val="24"/>
                <w:szCs w:val="24"/>
              </w:rPr>
            </w:pPr>
          </w:p>
        </w:tc>
        <w:tc>
          <w:tcPr>
            <w:tcW w:w="1700" w:type="dxa"/>
            <w:noWrap w:val="0"/>
            <w:vAlign w:val="top"/>
          </w:tcPr>
          <w:p w14:paraId="0071077D">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Code of xxx, Auto number</w:t>
            </w:r>
          </w:p>
        </w:tc>
      </w:tr>
      <w:tr w14:paraId="3FDE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4787891F">
            <w:pPr>
              <w:pStyle w:val="88"/>
              <w:spacing w:before="0" w:line="240" w:lineRule="auto"/>
              <w:ind w:left="0"/>
              <w:jc w:val="center"/>
              <w:rPr>
                <w:rFonts w:ascii="Times New Roman" w:hAnsi="Times New Roman" w:cs="Times New Roman"/>
                <w:i w:val="0"/>
                <w:sz w:val="24"/>
                <w:szCs w:val="24"/>
              </w:rPr>
            </w:pPr>
            <w:r>
              <w:rPr>
                <w:rFonts w:ascii="Times New Roman" w:hAnsi="Times New Roman" w:cs="Times New Roman"/>
                <w:i w:val="0"/>
                <w:sz w:val="24"/>
                <w:szCs w:val="24"/>
              </w:rPr>
              <w:t>2</w:t>
            </w:r>
          </w:p>
        </w:tc>
        <w:tc>
          <w:tcPr>
            <w:tcW w:w="1133" w:type="dxa"/>
            <w:noWrap w:val="0"/>
            <w:vAlign w:val="top"/>
          </w:tcPr>
          <w:p w14:paraId="62E7F851">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yyyCode</w:t>
            </w:r>
          </w:p>
        </w:tc>
        <w:tc>
          <w:tcPr>
            <w:tcW w:w="1560" w:type="dxa"/>
            <w:noWrap w:val="0"/>
            <w:vAlign w:val="top"/>
          </w:tcPr>
          <w:p w14:paraId="32D43A9B">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varchar (100)</w:t>
            </w:r>
          </w:p>
        </w:tc>
        <w:tc>
          <w:tcPr>
            <w:tcW w:w="1134" w:type="dxa"/>
            <w:noWrap w:val="0"/>
            <w:vAlign w:val="top"/>
          </w:tcPr>
          <w:p w14:paraId="68DFA9D0">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X</w:t>
            </w:r>
          </w:p>
        </w:tc>
        <w:tc>
          <w:tcPr>
            <w:tcW w:w="992" w:type="dxa"/>
            <w:noWrap w:val="0"/>
            <w:vAlign w:val="top"/>
          </w:tcPr>
          <w:p w14:paraId="7DC31FE1">
            <w:pPr>
              <w:pStyle w:val="88"/>
              <w:spacing w:before="0" w:line="240" w:lineRule="auto"/>
              <w:ind w:left="0"/>
              <w:jc w:val="both"/>
              <w:rPr>
                <w:rFonts w:ascii="Times New Roman" w:hAnsi="Times New Roman" w:cs="Times New Roman"/>
                <w:i w:val="0"/>
                <w:sz w:val="24"/>
                <w:szCs w:val="24"/>
              </w:rPr>
            </w:pPr>
          </w:p>
        </w:tc>
        <w:tc>
          <w:tcPr>
            <w:tcW w:w="851" w:type="dxa"/>
            <w:noWrap w:val="0"/>
            <w:vAlign w:val="top"/>
          </w:tcPr>
          <w:p w14:paraId="178B54B9">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F</w:t>
            </w:r>
          </w:p>
        </w:tc>
        <w:tc>
          <w:tcPr>
            <w:tcW w:w="992" w:type="dxa"/>
            <w:noWrap w:val="0"/>
            <w:vAlign w:val="top"/>
          </w:tcPr>
          <w:p w14:paraId="4973E19B">
            <w:pPr>
              <w:pStyle w:val="88"/>
              <w:spacing w:before="0" w:line="240" w:lineRule="auto"/>
              <w:ind w:left="0"/>
              <w:jc w:val="both"/>
              <w:rPr>
                <w:rFonts w:ascii="Times New Roman" w:hAnsi="Times New Roman" w:cs="Times New Roman"/>
                <w:i w:val="0"/>
                <w:sz w:val="24"/>
                <w:szCs w:val="24"/>
              </w:rPr>
            </w:pPr>
          </w:p>
        </w:tc>
        <w:tc>
          <w:tcPr>
            <w:tcW w:w="1700" w:type="dxa"/>
            <w:noWrap w:val="0"/>
            <w:vAlign w:val="top"/>
          </w:tcPr>
          <w:p w14:paraId="5CF75021">
            <w:pPr>
              <w:pStyle w:val="88"/>
              <w:spacing w:before="0" w:line="240" w:lineRule="auto"/>
              <w:ind w:left="0"/>
              <w:jc w:val="both"/>
              <w:rPr>
                <w:rFonts w:ascii="Times New Roman" w:hAnsi="Times New Roman" w:cs="Times New Roman"/>
                <w:i w:val="0"/>
                <w:sz w:val="24"/>
                <w:szCs w:val="24"/>
              </w:rPr>
            </w:pPr>
            <w:r>
              <w:rPr>
                <w:rFonts w:ascii="Times New Roman" w:hAnsi="Times New Roman" w:cs="Times New Roman"/>
                <w:i w:val="0"/>
                <w:sz w:val="24"/>
                <w:szCs w:val="24"/>
              </w:rPr>
              <w:t>Code of yyy.</w:t>
            </w:r>
          </w:p>
        </w:tc>
      </w:tr>
      <w:tr w14:paraId="0B4E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4FFD70CB">
            <w:pPr>
              <w:pStyle w:val="88"/>
              <w:spacing w:before="0" w:line="240" w:lineRule="auto"/>
              <w:ind w:left="0"/>
              <w:jc w:val="both"/>
              <w:rPr>
                <w:rFonts w:ascii="Times New Roman" w:hAnsi="Times New Roman" w:cs="Times New Roman"/>
                <w:i w:val="0"/>
                <w:sz w:val="24"/>
                <w:szCs w:val="24"/>
              </w:rPr>
            </w:pPr>
          </w:p>
        </w:tc>
        <w:tc>
          <w:tcPr>
            <w:tcW w:w="1133" w:type="dxa"/>
            <w:noWrap w:val="0"/>
            <w:vAlign w:val="top"/>
          </w:tcPr>
          <w:p w14:paraId="55072312">
            <w:pPr>
              <w:pStyle w:val="88"/>
              <w:spacing w:before="0" w:line="240" w:lineRule="auto"/>
              <w:ind w:left="0"/>
              <w:jc w:val="both"/>
              <w:rPr>
                <w:rFonts w:ascii="Times New Roman" w:hAnsi="Times New Roman" w:cs="Times New Roman"/>
                <w:i w:val="0"/>
                <w:sz w:val="24"/>
                <w:szCs w:val="24"/>
              </w:rPr>
            </w:pPr>
          </w:p>
        </w:tc>
        <w:tc>
          <w:tcPr>
            <w:tcW w:w="1560" w:type="dxa"/>
            <w:noWrap w:val="0"/>
            <w:vAlign w:val="top"/>
          </w:tcPr>
          <w:p w14:paraId="658CDD5A">
            <w:pPr>
              <w:pStyle w:val="88"/>
              <w:spacing w:before="0" w:line="240" w:lineRule="auto"/>
              <w:ind w:left="0"/>
              <w:jc w:val="both"/>
              <w:rPr>
                <w:rFonts w:ascii="Times New Roman" w:hAnsi="Times New Roman" w:cs="Times New Roman"/>
                <w:i w:val="0"/>
                <w:sz w:val="24"/>
                <w:szCs w:val="24"/>
              </w:rPr>
            </w:pPr>
          </w:p>
        </w:tc>
        <w:tc>
          <w:tcPr>
            <w:tcW w:w="1134" w:type="dxa"/>
            <w:noWrap w:val="0"/>
            <w:vAlign w:val="top"/>
          </w:tcPr>
          <w:p w14:paraId="64925C80">
            <w:pPr>
              <w:pStyle w:val="88"/>
              <w:spacing w:before="0" w:line="240" w:lineRule="auto"/>
              <w:ind w:left="0"/>
              <w:jc w:val="both"/>
              <w:rPr>
                <w:rFonts w:ascii="Times New Roman" w:hAnsi="Times New Roman" w:cs="Times New Roman"/>
                <w:i w:val="0"/>
                <w:sz w:val="24"/>
                <w:szCs w:val="24"/>
              </w:rPr>
            </w:pPr>
          </w:p>
        </w:tc>
        <w:tc>
          <w:tcPr>
            <w:tcW w:w="992" w:type="dxa"/>
            <w:noWrap w:val="0"/>
            <w:vAlign w:val="top"/>
          </w:tcPr>
          <w:p w14:paraId="60A53948">
            <w:pPr>
              <w:pStyle w:val="88"/>
              <w:spacing w:before="0" w:line="240" w:lineRule="auto"/>
              <w:ind w:left="0"/>
              <w:jc w:val="both"/>
              <w:rPr>
                <w:rFonts w:ascii="Times New Roman" w:hAnsi="Times New Roman" w:cs="Times New Roman"/>
                <w:i w:val="0"/>
                <w:sz w:val="24"/>
                <w:szCs w:val="24"/>
              </w:rPr>
            </w:pPr>
          </w:p>
        </w:tc>
        <w:tc>
          <w:tcPr>
            <w:tcW w:w="851" w:type="dxa"/>
            <w:noWrap w:val="0"/>
            <w:vAlign w:val="top"/>
          </w:tcPr>
          <w:p w14:paraId="55F8B871">
            <w:pPr>
              <w:pStyle w:val="88"/>
              <w:spacing w:before="0" w:line="240" w:lineRule="auto"/>
              <w:ind w:left="0"/>
              <w:jc w:val="both"/>
              <w:rPr>
                <w:rFonts w:ascii="Times New Roman" w:hAnsi="Times New Roman" w:cs="Times New Roman"/>
                <w:i w:val="0"/>
                <w:sz w:val="24"/>
                <w:szCs w:val="24"/>
              </w:rPr>
            </w:pPr>
          </w:p>
        </w:tc>
        <w:tc>
          <w:tcPr>
            <w:tcW w:w="992" w:type="dxa"/>
            <w:noWrap w:val="0"/>
            <w:vAlign w:val="top"/>
          </w:tcPr>
          <w:p w14:paraId="7188E2D4">
            <w:pPr>
              <w:pStyle w:val="88"/>
              <w:spacing w:before="0" w:line="240" w:lineRule="auto"/>
              <w:ind w:left="0"/>
              <w:jc w:val="both"/>
              <w:rPr>
                <w:rFonts w:ascii="Times New Roman" w:hAnsi="Times New Roman" w:cs="Times New Roman"/>
                <w:i w:val="0"/>
                <w:sz w:val="24"/>
                <w:szCs w:val="24"/>
              </w:rPr>
            </w:pPr>
          </w:p>
        </w:tc>
        <w:tc>
          <w:tcPr>
            <w:tcW w:w="1700" w:type="dxa"/>
            <w:noWrap w:val="0"/>
            <w:vAlign w:val="top"/>
          </w:tcPr>
          <w:p w14:paraId="3F52C990">
            <w:pPr>
              <w:pStyle w:val="88"/>
              <w:spacing w:before="0" w:line="240" w:lineRule="auto"/>
              <w:ind w:left="0"/>
              <w:jc w:val="both"/>
              <w:rPr>
                <w:rFonts w:ascii="Times New Roman" w:hAnsi="Times New Roman" w:cs="Times New Roman"/>
                <w:i w:val="0"/>
                <w:sz w:val="24"/>
                <w:szCs w:val="24"/>
              </w:rPr>
            </w:pPr>
          </w:p>
        </w:tc>
      </w:tr>
      <w:tr w14:paraId="51F3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61" w:type="dxa"/>
            <w:noWrap w:val="0"/>
            <w:vAlign w:val="top"/>
          </w:tcPr>
          <w:p w14:paraId="16BFF32C">
            <w:pPr>
              <w:pStyle w:val="90"/>
              <w:spacing w:before="0" w:after="0"/>
              <w:jc w:val="both"/>
              <w:rPr>
                <w:rFonts w:ascii="Times New Roman" w:hAnsi="Times New Roman" w:cs="Times New Roman"/>
                <w:sz w:val="24"/>
                <w:lang w:val="en-US"/>
              </w:rPr>
            </w:pPr>
          </w:p>
        </w:tc>
        <w:tc>
          <w:tcPr>
            <w:tcW w:w="1133" w:type="dxa"/>
            <w:noWrap w:val="0"/>
            <w:vAlign w:val="top"/>
          </w:tcPr>
          <w:p w14:paraId="773CD50F">
            <w:pPr>
              <w:pStyle w:val="90"/>
              <w:spacing w:before="0" w:after="0"/>
              <w:jc w:val="both"/>
              <w:rPr>
                <w:rFonts w:ascii="Times New Roman" w:hAnsi="Times New Roman" w:cs="Times New Roman"/>
                <w:sz w:val="24"/>
                <w:lang w:val="en-US"/>
              </w:rPr>
            </w:pPr>
          </w:p>
        </w:tc>
        <w:tc>
          <w:tcPr>
            <w:tcW w:w="1560" w:type="dxa"/>
            <w:noWrap w:val="0"/>
            <w:vAlign w:val="top"/>
          </w:tcPr>
          <w:p w14:paraId="5AFCCAF8">
            <w:pPr>
              <w:pStyle w:val="90"/>
              <w:spacing w:before="0" w:after="0"/>
              <w:jc w:val="both"/>
              <w:rPr>
                <w:rFonts w:ascii="Times New Roman" w:hAnsi="Times New Roman" w:cs="Times New Roman"/>
                <w:sz w:val="24"/>
                <w:lang w:val="en-US"/>
              </w:rPr>
            </w:pPr>
          </w:p>
        </w:tc>
        <w:tc>
          <w:tcPr>
            <w:tcW w:w="1134" w:type="dxa"/>
            <w:noWrap w:val="0"/>
            <w:vAlign w:val="top"/>
          </w:tcPr>
          <w:p w14:paraId="62ACC251">
            <w:pPr>
              <w:pStyle w:val="90"/>
              <w:spacing w:before="0" w:after="0"/>
              <w:jc w:val="both"/>
              <w:rPr>
                <w:rFonts w:ascii="Times New Roman" w:hAnsi="Times New Roman" w:cs="Times New Roman"/>
                <w:sz w:val="24"/>
                <w:lang w:val="en-US"/>
              </w:rPr>
            </w:pPr>
          </w:p>
        </w:tc>
        <w:tc>
          <w:tcPr>
            <w:tcW w:w="992" w:type="dxa"/>
            <w:noWrap w:val="0"/>
            <w:vAlign w:val="top"/>
          </w:tcPr>
          <w:p w14:paraId="60C0CF63">
            <w:pPr>
              <w:pStyle w:val="90"/>
              <w:spacing w:before="0" w:after="0"/>
              <w:jc w:val="both"/>
              <w:rPr>
                <w:rFonts w:ascii="Times New Roman" w:hAnsi="Times New Roman" w:cs="Times New Roman"/>
                <w:sz w:val="24"/>
                <w:lang w:val="en-US"/>
              </w:rPr>
            </w:pPr>
          </w:p>
        </w:tc>
        <w:tc>
          <w:tcPr>
            <w:tcW w:w="851" w:type="dxa"/>
            <w:noWrap w:val="0"/>
            <w:vAlign w:val="top"/>
          </w:tcPr>
          <w:p w14:paraId="075FE9CD">
            <w:pPr>
              <w:pStyle w:val="90"/>
              <w:spacing w:before="0" w:after="0"/>
              <w:jc w:val="both"/>
              <w:rPr>
                <w:rFonts w:ascii="Times New Roman" w:hAnsi="Times New Roman" w:cs="Times New Roman"/>
                <w:sz w:val="24"/>
                <w:lang w:val="en-US"/>
              </w:rPr>
            </w:pPr>
          </w:p>
        </w:tc>
        <w:tc>
          <w:tcPr>
            <w:tcW w:w="992" w:type="dxa"/>
            <w:noWrap w:val="0"/>
            <w:vAlign w:val="top"/>
          </w:tcPr>
          <w:p w14:paraId="4A6823A6">
            <w:pPr>
              <w:pStyle w:val="90"/>
              <w:spacing w:before="0" w:after="0"/>
              <w:jc w:val="both"/>
              <w:rPr>
                <w:rFonts w:ascii="Times New Roman" w:hAnsi="Times New Roman" w:cs="Times New Roman"/>
                <w:sz w:val="24"/>
                <w:lang w:val="en-US"/>
              </w:rPr>
            </w:pPr>
          </w:p>
        </w:tc>
        <w:tc>
          <w:tcPr>
            <w:tcW w:w="1700" w:type="dxa"/>
            <w:noWrap w:val="0"/>
            <w:vAlign w:val="top"/>
          </w:tcPr>
          <w:p w14:paraId="50176BEC">
            <w:pPr>
              <w:pStyle w:val="90"/>
              <w:spacing w:before="0" w:after="0"/>
              <w:jc w:val="both"/>
              <w:rPr>
                <w:rFonts w:ascii="Times New Roman" w:hAnsi="Times New Roman" w:cs="Times New Roman"/>
                <w:sz w:val="24"/>
                <w:lang w:val="en-US"/>
              </w:rPr>
            </w:pPr>
          </w:p>
        </w:tc>
      </w:tr>
    </w:tbl>
    <w:p w14:paraId="4DE0F2F2">
      <w:pPr>
        <w:pStyle w:val="3"/>
        <w:rPr>
          <w:rFonts w:ascii="Times New Roman" w:hAnsi="Times New Roman"/>
          <w:sz w:val="24"/>
          <w:szCs w:val="24"/>
        </w:rPr>
      </w:pPr>
      <w:r>
        <w:rPr>
          <w:rFonts w:ascii="Times New Roman" w:hAnsi="Times New Roman"/>
          <w:sz w:val="24"/>
          <w:szCs w:val="24"/>
        </w:rPr>
        <w:t>Mô hình dữ liệu mức vật lý</w:t>
      </w:r>
    </w:p>
    <w:p w14:paraId="1D1FA70F">
      <w:pPr>
        <w:pStyle w:val="5"/>
        <w:rPr>
          <w:szCs w:val="24"/>
        </w:rPr>
      </w:pPr>
      <w:r>
        <w:rPr>
          <w:szCs w:val="24"/>
        </w:rPr>
        <w:t>Sơ đồ ERD</w:t>
      </w:r>
    </w:p>
    <w:p w14:paraId="4B558DC2">
      <w:pPr>
        <w:pStyle w:val="4"/>
      </w:pPr>
    </w:p>
    <w:p w14:paraId="02FB9421">
      <w:pPr>
        <w:pStyle w:val="4"/>
        <w:rPr>
          <w:i w:val="0"/>
        </w:rPr>
      </w:pPr>
      <w:r>
        <w:rPr>
          <w:i/>
        </w:rPr>
        <w:drawing>
          <wp:inline distT="0" distB="0" distL="114300" distR="114300">
            <wp:extent cx="6294120" cy="2811780"/>
            <wp:effectExtent l="0" t="0" r="0" b="7620"/>
            <wp:docPr id="4" name="Picture 5" descr="imager_7_1112_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ager_7_1112_700"/>
                    <pic:cNvPicPr>
                      <a:picLocks noChangeAspect="1"/>
                    </pic:cNvPicPr>
                  </pic:nvPicPr>
                  <pic:blipFill>
                    <a:blip r:embed="rId13"/>
                    <a:stretch>
                      <a:fillRect/>
                    </a:stretch>
                  </pic:blipFill>
                  <pic:spPr>
                    <a:xfrm>
                      <a:off x="0" y="0"/>
                      <a:ext cx="6294120" cy="2811780"/>
                    </a:xfrm>
                    <a:prstGeom prst="rect">
                      <a:avLst/>
                    </a:prstGeom>
                    <a:noFill/>
                    <a:ln>
                      <a:noFill/>
                    </a:ln>
                  </pic:spPr>
                </pic:pic>
              </a:graphicData>
            </a:graphic>
          </wp:inline>
        </w:drawing>
      </w:r>
    </w:p>
    <w:p w14:paraId="3AF740D4">
      <w:pPr>
        <w:pStyle w:val="4"/>
      </w:pPr>
    </w:p>
    <w:p w14:paraId="7F908185">
      <w:pPr>
        <w:pStyle w:val="5"/>
      </w:pPr>
      <w:r>
        <w:t>Bảng Dimension xxx</w:t>
      </w:r>
    </w:p>
    <w:p w14:paraId="526754B3">
      <w:pPr>
        <w:pStyle w:val="4"/>
      </w:pPr>
      <w:r>
        <w:t>Mô tả bảng:</w:t>
      </w:r>
    </w:p>
    <w:p w14:paraId="1BD6774D">
      <w:pPr>
        <w:pStyle w:val="4"/>
      </w:pPr>
      <w:r>
        <w:t>Đường dẫn trên kho dữ liệu:</w:t>
      </w:r>
    </w:p>
    <w:p w14:paraId="61F90E72">
      <w:pPr>
        <w:pStyle w:val="4"/>
      </w:pPr>
      <w:r>
        <w:t>Các trường Partition:</w:t>
      </w:r>
    </w:p>
    <w:p w14:paraId="48B8E892">
      <w:pPr>
        <w:pStyle w:val="4"/>
      </w:pPr>
      <w:r>
        <w:t>Thời gian lưu trữ:</w:t>
      </w:r>
    </w:p>
    <w:p w14:paraId="5485C3C3">
      <w:pPr>
        <w:pStyle w:val="4"/>
      </w:pPr>
      <w:r>
        <w:t>Định dạng lưu trữ: Txt/ Parquet</w:t>
      </w:r>
    </w:p>
    <w:p w14:paraId="78ED9A13">
      <w:pPr>
        <w:pStyle w:val="4"/>
      </w:pPr>
    </w:p>
    <w:tbl>
      <w:tblPr>
        <w:tblStyle w:val="13"/>
        <w:tblW w:w="5000"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
        <w:gridCol w:w="720"/>
        <w:gridCol w:w="899"/>
        <w:gridCol w:w="629"/>
        <w:gridCol w:w="900"/>
        <w:gridCol w:w="630"/>
        <w:gridCol w:w="719"/>
        <w:gridCol w:w="899"/>
        <w:gridCol w:w="899"/>
        <w:gridCol w:w="993"/>
        <w:gridCol w:w="810"/>
        <w:gridCol w:w="1073"/>
      </w:tblGrid>
      <w:tr w14:paraId="1C78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 w:type="dxa"/>
            <w:shd w:val="clear" w:color="auto" w:fill="FFE8E1"/>
            <w:noWrap w:val="0"/>
            <w:vAlign w:val="top"/>
          </w:tcPr>
          <w:p w14:paraId="70A5DAB2">
            <w:pPr>
              <w:pStyle w:val="89"/>
              <w:spacing w:line="240" w:lineRule="auto"/>
              <w:rPr>
                <w:rFonts w:ascii="Times New Roman" w:hAnsi="Times New Roman"/>
                <w:i w:val="0"/>
              </w:rPr>
            </w:pPr>
            <w:r>
              <w:rPr>
                <w:rFonts w:ascii="Times New Roman" w:hAnsi="Times New Roman"/>
                <w:i w:val="0"/>
              </w:rPr>
              <w:t>STT</w:t>
            </w:r>
          </w:p>
        </w:tc>
        <w:tc>
          <w:tcPr>
            <w:tcW w:w="720" w:type="dxa"/>
            <w:shd w:val="clear" w:color="auto" w:fill="FFE8E1"/>
            <w:noWrap w:val="0"/>
            <w:vAlign w:val="top"/>
          </w:tcPr>
          <w:p w14:paraId="5720F564">
            <w:pPr>
              <w:pStyle w:val="89"/>
              <w:spacing w:line="240" w:lineRule="auto"/>
              <w:rPr>
                <w:rFonts w:ascii="Times New Roman" w:hAnsi="Times New Roman"/>
                <w:i w:val="0"/>
              </w:rPr>
            </w:pPr>
            <w:r>
              <w:rPr>
                <w:rFonts w:ascii="Times New Roman" w:hAnsi="Times New Roman"/>
                <w:i w:val="0"/>
              </w:rPr>
              <w:t>Tên trường</w:t>
            </w:r>
          </w:p>
        </w:tc>
        <w:tc>
          <w:tcPr>
            <w:tcW w:w="899" w:type="dxa"/>
            <w:shd w:val="clear" w:color="auto" w:fill="FFE8E1"/>
            <w:noWrap w:val="0"/>
            <w:vAlign w:val="top"/>
          </w:tcPr>
          <w:p w14:paraId="01DBA759">
            <w:pPr>
              <w:pStyle w:val="89"/>
              <w:spacing w:line="240" w:lineRule="auto"/>
              <w:rPr>
                <w:rFonts w:ascii="Times New Roman" w:hAnsi="Times New Roman"/>
                <w:i w:val="0"/>
              </w:rPr>
            </w:pPr>
            <w:r>
              <w:rPr>
                <w:rFonts w:ascii="Times New Roman" w:hAnsi="Times New Roman"/>
                <w:i w:val="0"/>
              </w:rPr>
              <w:t>Kiểu dữ liệu và độ dài</w:t>
            </w:r>
          </w:p>
        </w:tc>
        <w:tc>
          <w:tcPr>
            <w:tcW w:w="629" w:type="dxa"/>
            <w:shd w:val="clear" w:color="auto" w:fill="FFE8E1"/>
            <w:noWrap w:val="0"/>
            <w:vAlign w:val="top"/>
          </w:tcPr>
          <w:p w14:paraId="03F3730D">
            <w:pPr>
              <w:pStyle w:val="89"/>
              <w:spacing w:line="240" w:lineRule="auto"/>
              <w:rPr>
                <w:rFonts w:ascii="Times New Roman" w:hAnsi="Times New Roman"/>
                <w:i w:val="0"/>
              </w:rPr>
            </w:pPr>
            <w:r>
              <w:rPr>
                <w:rFonts w:ascii="Times New Roman" w:hAnsi="Times New Roman"/>
                <w:i w:val="0"/>
              </w:rPr>
              <w:t>Nullable</w:t>
            </w:r>
          </w:p>
        </w:tc>
        <w:tc>
          <w:tcPr>
            <w:tcW w:w="900" w:type="dxa"/>
            <w:shd w:val="clear" w:color="auto" w:fill="FFE8E1"/>
            <w:noWrap w:val="0"/>
            <w:vAlign w:val="top"/>
          </w:tcPr>
          <w:p w14:paraId="1A89B858">
            <w:pPr>
              <w:pStyle w:val="89"/>
              <w:spacing w:line="240" w:lineRule="auto"/>
              <w:rPr>
                <w:rFonts w:ascii="Times New Roman" w:hAnsi="Times New Roman"/>
                <w:i w:val="0"/>
              </w:rPr>
            </w:pPr>
            <w:r>
              <w:rPr>
                <w:rFonts w:ascii="Times New Roman" w:hAnsi="Times New Roman"/>
                <w:i w:val="0"/>
              </w:rPr>
              <w:t xml:space="preserve">Unique </w:t>
            </w:r>
          </w:p>
        </w:tc>
        <w:tc>
          <w:tcPr>
            <w:tcW w:w="630" w:type="dxa"/>
            <w:shd w:val="clear" w:color="auto" w:fill="FFE8E1"/>
            <w:noWrap w:val="0"/>
            <w:vAlign w:val="top"/>
          </w:tcPr>
          <w:p w14:paraId="13ADA436">
            <w:pPr>
              <w:pStyle w:val="89"/>
              <w:spacing w:line="240" w:lineRule="auto"/>
              <w:rPr>
                <w:rFonts w:ascii="Times New Roman" w:hAnsi="Times New Roman"/>
                <w:i w:val="0"/>
              </w:rPr>
            </w:pPr>
            <w:r>
              <w:rPr>
                <w:rFonts w:ascii="Times New Roman" w:hAnsi="Times New Roman"/>
                <w:i w:val="0"/>
              </w:rPr>
              <w:t>P/F Key</w:t>
            </w:r>
          </w:p>
        </w:tc>
        <w:tc>
          <w:tcPr>
            <w:tcW w:w="719" w:type="dxa"/>
            <w:shd w:val="clear" w:color="auto" w:fill="FFE8E1"/>
            <w:noWrap w:val="0"/>
            <w:vAlign w:val="top"/>
          </w:tcPr>
          <w:p w14:paraId="1FF7FF0B">
            <w:pPr>
              <w:pStyle w:val="89"/>
              <w:spacing w:line="240" w:lineRule="auto"/>
              <w:rPr>
                <w:rFonts w:ascii="Times New Roman" w:hAnsi="Times New Roman"/>
                <w:i w:val="0"/>
              </w:rPr>
            </w:pPr>
            <w:r>
              <w:rPr>
                <w:rFonts w:ascii="Times New Roman" w:hAnsi="Times New Roman"/>
                <w:i w:val="0"/>
              </w:rPr>
              <w:t>Giá trị mặc định</w:t>
            </w:r>
          </w:p>
        </w:tc>
        <w:tc>
          <w:tcPr>
            <w:tcW w:w="899" w:type="dxa"/>
            <w:shd w:val="clear" w:color="auto" w:fill="FFE8E1"/>
            <w:noWrap w:val="0"/>
            <w:vAlign w:val="top"/>
          </w:tcPr>
          <w:p w14:paraId="0F3FFBA9">
            <w:pPr>
              <w:pStyle w:val="89"/>
              <w:spacing w:line="240" w:lineRule="auto"/>
              <w:rPr>
                <w:rFonts w:ascii="Times New Roman" w:hAnsi="Times New Roman"/>
                <w:i w:val="0"/>
              </w:rPr>
            </w:pPr>
            <w:r>
              <w:rPr>
                <w:rFonts w:ascii="Times New Roman" w:hAnsi="Times New Roman"/>
                <w:i w:val="0"/>
              </w:rPr>
              <w:t>Mô tả</w:t>
            </w:r>
          </w:p>
        </w:tc>
        <w:tc>
          <w:tcPr>
            <w:tcW w:w="899" w:type="dxa"/>
            <w:shd w:val="clear" w:color="auto" w:fill="DEEAF6"/>
            <w:noWrap w:val="0"/>
            <w:vAlign w:val="top"/>
          </w:tcPr>
          <w:p w14:paraId="7B118B1C">
            <w:pPr>
              <w:pStyle w:val="89"/>
              <w:spacing w:line="240" w:lineRule="auto"/>
              <w:rPr>
                <w:rFonts w:ascii="Times New Roman" w:hAnsi="Times New Roman"/>
                <w:i w:val="0"/>
              </w:rPr>
            </w:pPr>
            <w:r>
              <w:rPr>
                <w:rFonts w:ascii="Times New Roman" w:hAnsi="Times New Roman"/>
                <w:i w:val="0"/>
              </w:rPr>
              <w:t>Hệ thống nguồn</w:t>
            </w:r>
          </w:p>
        </w:tc>
        <w:tc>
          <w:tcPr>
            <w:tcW w:w="993" w:type="dxa"/>
            <w:shd w:val="clear" w:color="auto" w:fill="DEEAF6"/>
            <w:noWrap w:val="0"/>
            <w:vAlign w:val="top"/>
          </w:tcPr>
          <w:p w14:paraId="0D3E87C5">
            <w:pPr>
              <w:pStyle w:val="89"/>
              <w:spacing w:line="240" w:lineRule="auto"/>
              <w:rPr>
                <w:rFonts w:ascii="Times New Roman" w:hAnsi="Times New Roman"/>
                <w:i w:val="0"/>
              </w:rPr>
            </w:pPr>
            <w:r>
              <w:rPr>
                <w:rFonts w:ascii="Times New Roman" w:hAnsi="Times New Roman"/>
                <w:i w:val="0"/>
              </w:rPr>
              <w:t>Schema.Table</w:t>
            </w:r>
          </w:p>
        </w:tc>
        <w:tc>
          <w:tcPr>
            <w:tcW w:w="810" w:type="dxa"/>
            <w:shd w:val="clear" w:color="auto" w:fill="DEEAF6"/>
            <w:noWrap w:val="0"/>
            <w:vAlign w:val="top"/>
          </w:tcPr>
          <w:p w14:paraId="09C05921">
            <w:pPr>
              <w:pStyle w:val="89"/>
              <w:spacing w:line="240" w:lineRule="auto"/>
              <w:rPr>
                <w:rFonts w:ascii="Times New Roman" w:hAnsi="Times New Roman"/>
                <w:i w:val="0"/>
              </w:rPr>
            </w:pPr>
            <w:r>
              <w:rPr>
                <w:rFonts w:ascii="Times New Roman" w:hAnsi="Times New Roman"/>
                <w:i w:val="0"/>
              </w:rPr>
              <w:t>Source Field Name</w:t>
            </w:r>
          </w:p>
        </w:tc>
        <w:tc>
          <w:tcPr>
            <w:tcW w:w="1073" w:type="dxa"/>
            <w:shd w:val="clear" w:color="auto" w:fill="DEEAF6"/>
            <w:noWrap w:val="0"/>
            <w:vAlign w:val="top"/>
          </w:tcPr>
          <w:p w14:paraId="677B41DC">
            <w:pPr>
              <w:pStyle w:val="89"/>
              <w:spacing w:line="240" w:lineRule="auto"/>
              <w:rPr>
                <w:rFonts w:ascii="Times New Roman" w:hAnsi="Times New Roman"/>
                <w:i w:val="0"/>
              </w:rPr>
            </w:pPr>
            <w:r>
              <w:rPr>
                <w:rFonts w:ascii="Times New Roman" w:hAnsi="Times New Roman"/>
                <w:i w:val="0"/>
              </w:rPr>
              <w:t>ETL Rules</w:t>
            </w:r>
          </w:p>
        </w:tc>
      </w:tr>
      <w:tr w14:paraId="1CD0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 w:type="dxa"/>
            <w:noWrap w:val="0"/>
            <w:vAlign w:val="top"/>
          </w:tcPr>
          <w:p w14:paraId="09C54C3C">
            <w:pPr>
              <w:pStyle w:val="88"/>
              <w:ind w:left="0"/>
              <w:rPr>
                <w:rFonts w:ascii="Times New Roman" w:hAnsi="Times New Roman" w:cs="Times New Roman"/>
                <w:i w:val="0"/>
                <w:sz w:val="24"/>
                <w:szCs w:val="24"/>
              </w:rPr>
            </w:pPr>
            <w:r>
              <w:rPr>
                <w:rFonts w:ascii="Times New Roman" w:hAnsi="Times New Roman" w:cs="Times New Roman"/>
                <w:i w:val="0"/>
                <w:sz w:val="24"/>
                <w:szCs w:val="24"/>
              </w:rPr>
              <w:t>1</w:t>
            </w:r>
          </w:p>
        </w:tc>
        <w:tc>
          <w:tcPr>
            <w:tcW w:w="720" w:type="dxa"/>
            <w:noWrap w:val="0"/>
            <w:vAlign w:val="top"/>
          </w:tcPr>
          <w:p w14:paraId="2A7D5A1C">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899" w:type="dxa"/>
            <w:noWrap w:val="0"/>
            <w:vAlign w:val="top"/>
          </w:tcPr>
          <w:p w14:paraId="0C78BC65">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6619499B">
            <w:pPr>
              <w:pStyle w:val="88"/>
              <w:ind w:left="0"/>
              <w:rPr>
                <w:rFonts w:ascii="Times New Roman" w:hAnsi="Times New Roman" w:cs="Times New Roman"/>
                <w:i w:val="0"/>
                <w:sz w:val="24"/>
                <w:szCs w:val="24"/>
              </w:rPr>
            </w:pPr>
          </w:p>
        </w:tc>
        <w:tc>
          <w:tcPr>
            <w:tcW w:w="629" w:type="dxa"/>
            <w:noWrap w:val="0"/>
            <w:vAlign w:val="top"/>
          </w:tcPr>
          <w:p w14:paraId="4DD6D35B">
            <w:pPr>
              <w:pStyle w:val="88"/>
              <w:jc w:val="center"/>
              <w:rPr>
                <w:rFonts w:ascii="Times New Roman" w:hAnsi="Times New Roman" w:cs="Times New Roman"/>
                <w:i w:val="0"/>
                <w:sz w:val="24"/>
                <w:szCs w:val="24"/>
              </w:rPr>
            </w:pPr>
          </w:p>
        </w:tc>
        <w:tc>
          <w:tcPr>
            <w:tcW w:w="900" w:type="dxa"/>
            <w:noWrap w:val="0"/>
            <w:vAlign w:val="top"/>
          </w:tcPr>
          <w:p w14:paraId="20A9AAB2">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630" w:type="dxa"/>
            <w:noWrap w:val="0"/>
            <w:vAlign w:val="top"/>
          </w:tcPr>
          <w:p w14:paraId="7AA34AFE">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719" w:type="dxa"/>
            <w:noWrap w:val="0"/>
            <w:vAlign w:val="top"/>
          </w:tcPr>
          <w:p w14:paraId="7A52754F">
            <w:pPr>
              <w:pStyle w:val="88"/>
              <w:jc w:val="center"/>
              <w:rPr>
                <w:rFonts w:ascii="Times New Roman" w:hAnsi="Times New Roman" w:cs="Times New Roman"/>
                <w:i w:val="0"/>
                <w:sz w:val="24"/>
                <w:szCs w:val="24"/>
              </w:rPr>
            </w:pPr>
          </w:p>
        </w:tc>
        <w:tc>
          <w:tcPr>
            <w:tcW w:w="899" w:type="dxa"/>
            <w:noWrap w:val="0"/>
            <w:vAlign w:val="top"/>
          </w:tcPr>
          <w:p w14:paraId="1D4170CC">
            <w:pPr>
              <w:pStyle w:val="88"/>
              <w:ind w:left="0"/>
              <w:rPr>
                <w:rFonts w:ascii="Times New Roman" w:hAnsi="Times New Roman" w:cs="Times New Roman"/>
                <w:i w:val="0"/>
                <w:sz w:val="24"/>
                <w:szCs w:val="24"/>
              </w:rPr>
            </w:pPr>
            <w:r>
              <w:rPr>
                <w:rFonts w:ascii="Times New Roman" w:hAnsi="Times New Roman" w:cs="Times New Roman"/>
                <w:i w:val="0"/>
                <w:sz w:val="24"/>
                <w:szCs w:val="24"/>
              </w:rPr>
              <w:t>Code of xxx, Auto number</w:t>
            </w:r>
          </w:p>
        </w:tc>
        <w:tc>
          <w:tcPr>
            <w:tcW w:w="899" w:type="dxa"/>
            <w:noWrap w:val="0"/>
            <w:vAlign w:val="top"/>
          </w:tcPr>
          <w:p w14:paraId="0F0AD08A">
            <w:pPr>
              <w:ind w:left="0"/>
              <w:rPr>
                <w:rFonts w:ascii="Times New Roman" w:hAnsi="Times New Roman"/>
                <w:sz w:val="24"/>
                <w:szCs w:val="24"/>
              </w:rPr>
            </w:pPr>
            <w:r>
              <w:rPr>
                <w:rFonts w:ascii="Times New Roman" w:hAnsi="Times New Roman"/>
                <w:sz w:val="24"/>
                <w:szCs w:val="24"/>
              </w:rPr>
              <w:t>BCCS-Sales</w:t>
            </w:r>
          </w:p>
        </w:tc>
        <w:tc>
          <w:tcPr>
            <w:tcW w:w="993" w:type="dxa"/>
            <w:noWrap w:val="0"/>
            <w:vAlign w:val="top"/>
          </w:tcPr>
          <w:p w14:paraId="58C86F03">
            <w:pPr>
              <w:rPr>
                <w:rFonts w:ascii="Times New Roman" w:hAnsi="Times New Roman"/>
                <w:sz w:val="24"/>
                <w:szCs w:val="24"/>
              </w:rPr>
            </w:pPr>
            <w:r>
              <w:rPr>
                <w:rFonts w:ascii="Times New Roman" w:hAnsi="Times New Roman"/>
                <w:sz w:val="24"/>
                <w:szCs w:val="24"/>
              </w:rPr>
              <w:t> </w:t>
            </w:r>
          </w:p>
        </w:tc>
        <w:tc>
          <w:tcPr>
            <w:tcW w:w="810" w:type="dxa"/>
            <w:noWrap w:val="0"/>
            <w:vAlign w:val="top"/>
          </w:tcPr>
          <w:p w14:paraId="67718B53">
            <w:pPr>
              <w:rPr>
                <w:rFonts w:ascii="Times New Roman" w:hAnsi="Times New Roman"/>
                <w:sz w:val="24"/>
                <w:szCs w:val="24"/>
              </w:rPr>
            </w:pPr>
            <w:r>
              <w:rPr>
                <w:rFonts w:ascii="Times New Roman" w:hAnsi="Times New Roman"/>
                <w:sz w:val="24"/>
                <w:szCs w:val="24"/>
              </w:rPr>
              <w:t> </w:t>
            </w:r>
          </w:p>
        </w:tc>
        <w:tc>
          <w:tcPr>
            <w:tcW w:w="1073" w:type="dxa"/>
            <w:noWrap w:val="0"/>
            <w:vAlign w:val="top"/>
          </w:tcPr>
          <w:p w14:paraId="1E6E1950">
            <w:pPr>
              <w:ind w:left="0"/>
              <w:rPr>
                <w:rFonts w:ascii="Times New Roman" w:hAnsi="Times New Roman"/>
                <w:sz w:val="24"/>
                <w:szCs w:val="24"/>
              </w:rPr>
            </w:pPr>
            <w:r>
              <w:rPr>
                <w:rFonts w:ascii="Times New Roman" w:hAnsi="Times New Roman"/>
                <w:sz w:val="24"/>
                <w:szCs w:val="24"/>
              </w:rPr>
              <w:t>Standard surrogate key</w:t>
            </w:r>
          </w:p>
        </w:tc>
      </w:tr>
    </w:tbl>
    <w:p w14:paraId="47440840">
      <w:pPr>
        <w:pStyle w:val="4"/>
      </w:pPr>
    </w:p>
    <w:p w14:paraId="08C2FB64">
      <w:pPr>
        <w:pStyle w:val="5"/>
      </w:pPr>
      <w:r>
        <w:t>Danh sách bảng Detail Fact</w:t>
      </w:r>
    </w:p>
    <w:p w14:paraId="744C7A0C">
      <w:pPr>
        <w:pStyle w:val="4"/>
      </w:pPr>
      <w:r>
        <w:t>Mô tả bảng:</w:t>
      </w:r>
    </w:p>
    <w:p w14:paraId="50DB5965">
      <w:pPr>
        <w:pStyle w:val="4"/>
      </w:pPr>
      <w:r>
        <w:t>Đường dẫn trên kho dữ liệu:</w:t>
      </w:r>
    </w:p>
    <w:p w14:paraId="2B5F3C0D">
      <w:pPr>
        <w:pStyle w:val="4"/>
      </w:pPr>
      <w:r>
        <w:t>Các trường Partition:</w:t>
      </w:r>
    </w:p>
    <w:p w14:paraId="22202E4E">
      <w:pPr>
        <w:pStyle w:val="4"/>
      </w:pPr>
      <w:r>
        <w:t>Thời gian lưu trữ:</w:t>
      </w:r>
    </w:p>
    <w:p w14:paraId="539CBA45">
      <w:pPr>
        <w:pStyle w:val="4"/>
      </w:pPr>
      <w:r>
        <w:t>Định dạng lưu trữ: Txt/ Parquet</w:t>
      </w:r>
    </w:p>
    <w:p w14:paraId="28CD118B">
      <w:pPr>
        <w:pStyle w:val="4"/>
      </w:pPr>
    </w:p>
    <w:tbl>
      <w:tblPr>
        <w:tblStyle w:val="13"/>
        <w:tblW w:w="5000"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
        <w:gridCol w:w="720"/>
        <w:gridCol w:w="899"/>
        <w:gridCol w:w="629"/>
        <w:gridCol w:w="900"/>
        <w:gridCol w:w="630"/>
        <w:gridCol w:w="719"/>
        <w:gridCol w:w="899"/>
        <w:gridCol w:w="899"/>
        <w:gridCol w:w="993"/>
        <w:gridCol w:w="810"/>
        <w:gridCol w:w="1073"/>
      </w:tblGrid>
      <w:tr w14:paraId="1937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 w:type="dxa"/>
            <w:shd w:val="clear" w:color="auto" w:fill="FFE8E1"/>
            <w:noWrap w:val="0"/>
            <w:vAlign w:val="top"/>
          </w:tcPr>
          <w:p w14:paraId="5B8D839B">
            <w:pPr>
              <w:pStyle w:val="89"/>
              <w:spacing w:line="240" w:lineRule="auto"/>
              <w:rPr>
                <w:rFonts w:ascii="Times New Roman" w:hAnsi="Times New Roman"/>
                <w:i w:val="0"/>
              </w:rPr>
            </w:pPr>
            <w:r>
              <w:rPr>
                <w:rFonts w:ascii="Times New Roman" w:hAnsi="Times New Roman"/>
                <w:i w:val="0"/>
              </w:rPr>
              <w:t>STT</w:t>
            </w:r>
          </w:p>
        </w:tc>
        <w:tc>
          <w:tcPr>
            <w:tcW w:w="720" w:type="dxa"/>
            <w:shd w:val="clear" w:color="auto" w:fill="FFE8E1"/>
            <w:noWrap w:val="0"/>
            <w:vAlign w:val="top"/>
          </w:tcPr>
          <w:p w14:paraId="14D020A1">
            <w:pPr>
              <w:pStyle w:val="89"/>
              <w:spacing w:line="240" w:lineRule="auto"/>
              <w:rPr>
                <w:rFonts w:ascii="Times New Roman" w:hAnsi="Times New Roman"/>
                <w:i w:val="0"/>
              </w:rPr>
            </w:pPr>
            <w:r>
              <w:rPr>
                <w:rFonts w:ascii="Times New Roman" w:hAnsi="Times New Roman"/>
                <w:i w:val="0"/>
              </w:rPr>
              <w:t>Tên trường</w:t>
            </w:r>
          </w:p>
        </w:tc>
        <w:tc>
          <w:tcPr>
            <w:tcW w:w="899" w:type="dxa"/>
            <w:shd w:val="clear" w:color="auto" w:fill="FFE8E1"/>
            <w:noWrap w:val="0"/>
            <w:vAlign w:val="top"/>
          </w:tcPr>
          <w:p w14:paraId="43F61B38">
            <w:pPr>
              <w:pStyle w:val="89"/>
              <w:spacing w:line="240" w:lineRule="auto"/>
              <w:rPr>
                <w:rFonts w:ascii="Times New Roman" w:hAnsi="Times New Roman"/>
                <w:i w:val="0"/>
              </w:rPr>
            </w:pPr>
            <w:r>
              <w:rPr>
                <w:rFonts w:ascii="Times New Roman" w:hAnsi="Times New Roman"/>
                <w:i w:val="0"/>
              </w:rPr>
              <w:t>Kiểu dữ liệu và độ dài</w:t>
            </w:r>
          </w:p>
        </w:tc>
        <w:tc>
          <w:tcPr>
            <w:tcW w:w="629" w:type="dxa"/>
            <w:shd w:val="clear" w:color="auto" w:fill="FFE8E1"/>
            <w:noWrap w:val="0"/>
            <w:vAlign w:val="top"/>
          </w:tcPr>
          <w:p w14:paraId="3BB6B0F4">
            <w:pPr>
              <w:pStyle w:val="89"/>
              <w:spacing w:line="240" w:lineRule="auto"/>
              <w:rPr>
                <w:rFonts w:ascii="Times New Roman" w:hAnsi="Times New Roman"/>
                <w:i w:val="0"/>
              </w:rPr>
            </w:pPr>
            <w:r>
              <w:rPr>
                <w:rFonts w:ascii="Times New Roman" w:hAnsi="Times New Roman"/>
                <w:i w:val="0"/>
              </w:rPr>
              <w:t>Nullable</w:t>
            </w:r>
          </w:p>
        </w:tc>
        <w:tc>
          <w:tcPr>
            <w:tcW w:w="900" w:type="dxa"/>
            <w:shd w:val="clear" w:color="auto" w:fill="FFE8E1"/>
            <w:noWrap w:val="0"/>
            <w:vAlign w:val="top"/>
          </w:tcPr>
          <w:p w14:paraId="7648A970">
            <w:pPr>
              <w:pStyle w:val="89"/>
              <w:spacing w:line="240" w:lineRule="auto"/>
              <w:rPr>
                <w:rFonts w:ascii="Times New Roman" w:hAnsi="Times New Roman"/>
                <w:i w:val="0"/>
              </w:rPr>
            </w:pPr>
            <w:r>
              <w:rPr>
                <w:rFonts w:ascii="Times New Roman" w:hAnsi="Times New Roman"/>
                <w:i w:val="0"/>
              </w:rPr>
              <w:t xml:space="preserve">Unique </w:t>
            </w:r>
          </w:p>
        </w:tc>
        <w:tc>
          <w:tcPr>
            <w:tcW w:w="630" w:type="dxa"/>
            <w:shd w:val="clear" w:color="auto" w:fill="FFE8E1"/>
            <w:noWrap w:val="0"/>
            <w:vAlign w:val="top"/>
          </w:tcPr>
          <w:p w14:paraId="186163E2">
            <w:pPr>
              <w:pStyle w:val="89"/>
              <w:spacing w:line="240" w:lineRule="auto"/>
              <w:rPr>
                <w:rFonts w:ascii="Times New Roman" w:hAnsi="Times New Roman"/>
                <w:i w:val="0"/>
              </w:rPr>
            </w:pPr>
            <w:r>
              <w:rPr>
                <w:rFonts w:ascii="Times New Roman" w:hAnsi="Times New Roman"/>
                <w:i w:val="0"/>
              </w:rPr>
              <w:t>P/F Key</w:t>
            </w:r>
          </w:p>
        </w:tc>
        <w:tc>
          <w:tcPr>
            <w:tcW w:w="719" w:type="dxa"/>
            <w:shd w:val="clear" w:color="auto" w:fill="FFE8E1"/>
            <w:noWrap w:val="0"/>
            <w:vAlign w:val="top"/>
          </w:tcPr>
          <w:p w14:paraId="3484F8C3">
            <w:pPr>
              <w:pStyle w:val="89"/>
              <w:spacing w:line="240" w:lineRule="auto"/>
              <w:rPr>
                <w:rFonts w:ascii="Times New Roman" w:hAnsi="Times New Roman"/>
                <w:i w:val="0"/>
              </w:rPr>
            </w:pPr>
            <w:r>
              <w:rPr>
                <w:rFonts w:ascii="Times New Roman" w:hAnsi="Times New Roman"/>
                <w:i w:val="0"/>
              </w:rPr>
              <w:t>Giá trị mặc định</w:t>
            </w:r>
          </w:p>
        </w:tc>
        <w:tc>
          <w:tcPr>
            <w:tcW w:w="899" w:type="dxa"/>
            <w:shd w:val="clear" w:color="auto" w:fill="FFE8E1"/>
            <w:noWrap w:val="0"/>
            <w:vAlign w:val="top"/>
          </w:tcPr>
          <w:p w14:paraId="12F99199">
            <w:pPr>
              <w:pStyle w:val="89"/>
              <w:spacing w:line="240" w:lineRule="auto"/>
              <w:rPr>
                <w:rFonts w:ascii="Times New Roman" w:hAnsi="Times New Roman"/>
                <w:i w:val="0"/>
              </w:rPr>
            </w:pPr>
            <w:r>
              <w:rPr>
                <w:rFonts w:ascii="Times New Roman" w:hAnsi="Times New Roman"/>
                <w:i w:val="0"/>
              </w:rPr>
              <w:t>Mô tả</w:t>
            </w:r>
          </w:p>
        </w:tc>
        <w:tc>
          <w:tcPr>
            <w:tcW w:w="899" w:type="dxa"/>
            <w:shd w:val="clear" w:color="auto" w:fill="DEEAF6"/>
            <w:noWrap w:val="0"/>
            <w:vAlign w:val="top"/>
          </w:tcPr>
          <w:p w14:paraId="4B7508E5">
            <w:pPr>
              <w:pStyle w:val="89"/>
              <w:spacing w:line="240" w:lineRule="auto"/>
              <w:rPr>
                <w:rFonts w:ascii="Times New Roman" w:hAnsi="Times New Roman"/>
                <w:i w:val="0"/>
              </w:rPr>
            </w:pPr>
            <w:r>
              <w:rPr>
                <w:rFonts w:ascii="Times New Roman" w:hAnsi="Times New Roman"/>
                <w:i w:val="0"/>
              </w:rPr>
              <w:t>Hệ thống nguồn</w:t>
            </w:r>
          </w:p>
        </w:tc>
        <w:tc>
          <w:tcPr>
            <w:tcW w:w="993" w:type="dxa"/>
            <w:shd w:val="clear" w:color="auto" w:fill="DEEAF6"/>
            <w:noWrap w:val="0"/>
            <w:vAlign w:val="top"/>
          </w:tcPr>
          <w:p w14:paraId="261C790B">
            <w:pPr>
              <w:pStyle w:val="89"/>
              <w:spacing w:line="240" w:lineRule="auto"/>
              <w:rPr>
                <w:rFonts w:ascii="Times New Roman" w:hAnsi="Times New Roman"/>
                <w:i w:val="0"/>
              </w:rPr>
            </w:pPr>
            <w:r>
              <w:rPr>
                <w:rFonts w:ascii="Times New Roman" w:hAnsi="Times New Roman"/>
                <w:i w:val="0"/>
              </w:rPr>
              <w:t>Schema.Table</w:t>
            </w:r>
          </w:p>
        </w:tc>
        <w:tc>
          <w:tcPr>
            <w:tcW w:w="810" w:type="dxa"/>
            <w:shd w:val="clear" w:color="auto" w:fill="DEEAF6"/>
            <w:noWrap w:val="0"/>
            <w:vAlign w:val="top"/>
          </w:tcPr>
          <w:p w14:paraId="19E68D48">
            <w:pPr>
              <w:pStyle w:val="89"/>
              <w:spacing w:line="240" w:lineRule="auto"/>
              <w:rPr>
                <w:rFonts w:ascii="Times New Roman" w:hAnsi="Times New Roman"/>
                <w:i w:val="0"/>
              </w:rPr>
            </w:pPr>
            <w:r>
              <w:rPr>
                <w:rFonts w:ascii="Times New Roman" w:hAnsi="Times New Roman"/>
                <w:i w:val="0"/>
              </w:rPr>
              <w:t>Source Field Name</w:t>
            </w:r>
          </w:p>
        </w:tc>
        <w:tc>
          <w:tcPr>
            <w:tcW w:w="1073" w:type="dxa"/>
            <w:shd w:val="clear" w:color="auto" w:fill="DEEAF6"/>
            <w:noWrap w:val="0"/>
            <w:vAlign w:val="top"/>
          </w:tcPr>
          <w:p w14:paraId="0DBFB197">
            <w:pPr>
              <w:pStyle w:val="89"/>
              <w:spacing w:line="240" w:lineRule="auto"/>
              <w:rPr>
                <w:rFonts w:ascii="Times New Roman" w:hAnsi="Times New Roman"/>
                <w:i w:val="0"/>
              </w:rPr>
            </w:pPr>
            <w:r>
              <w:rPr>
                <w:rFonts w:ascii="Times New Roman" w:hAnsi="Times New Roman"/>
                <w:i w:val="0"/>
              </w:rPr>
              <w:t>ETL Rules</w:t>
            </w:r>
          </w:p>
        </w:tc>
      </w:tr>
      <w:tr w14:paraId="7610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 w:type="dxa"/>
            <w:noWrap w:val="0"/>
            <w:vAlign w:val="top"/>
          </w:tcPr>
          <w:p w14:paraId="466F6323">
            <w:pPr>
              <w:pStyle w:val="88"/>
              <w:ind w:left="0"/>
              <w:rPr>
                <w:rFonts w:ascii="Times New Roman" w:hAnsi="Times New Roman" w:cs="Times New Roman"/>
                <w:i w:val="0"/>
                <w:sz w:val="24"/>
                <w:szCs w:val="24"/>
              </w:rPr>
            </w:pPr>
            <w:r>
              <w:rPr>
                <w:rFonts w:ascii="Times New Roman" w:hAnsi="Times New Roman" w:cs="Times New Roman"/>
                <w:i w:val="0"/>
                <w:sz w:val="24"/>
                <w:szCs w:val="24"/>
              </w:rPr>
              <w:t>1</w:t>
            </w:r>
          </w:p>
        </w:tc>
        <w:tc>
          <w:tcPr>
            <w:tcW w:w="720" w:type="dxa"/>
            <w:noWrap w:val="0"/>
            <w:vAlign w:val="top"/>
          </w:tcPr>
          <w:p w14:paraId="55C199DF">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899" w:type="dxa"/>
            <w:noWrap w:val="0"/>
            <w:vAlign w:val="top"/>
          </w:tcPr>
          <w:p w14:paraId="5A2D30FA">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67F65C5F">
            <w:pPr>
              <w:pStyle w:val="88"/>
              <w:ind w:left="0"/>
              <w:rPr>
                <w:rFonts w:ascii="Times New Roman" w:hAnsi="Times New Roman" w:cs="Times New Roman"/>
                <w:i w:val="0"/>
                <w:sz w:val="24"/>
                <w:szCs w:val="24"/>
              </w:rPr>
            </w:pPr>
          </w:p>
        </w:tc>
        <w:tc>
          <w:tcPr>
            <w:tcW w:w="629" w:type="dxa"/>
            <w:noWrap w:val="0"/>
            <w:vAlign w:val="top"/>
          </w:tcPr>
          <w:p w14:paraId="7CD54F1F">
            <w:pPr>
              <w:pStyle w:val="88"/>
              <w:jc w:val="center"/>
              <w:rPr>
                <w:rFonts w:ascii="Times New Roman" w:hAnsi="Times New Roman" w:cs="Times New Roman"/>
                <w:i w:val="0"/>
                <w:sz w:val="24"/>
                <w:szCs w:val="24"/>
              </w:rPr>
            </w:pPr>
          </w:p>
        </w:tc>
        <w:tc>
          <w:tcPr>
            <w:tcW w:w="900" w:type="dxa"/>
            <w:noWrap w:val="0"/>
            <w:vAlign w:val="top"/>
          </w:tcPr>
          <w:p w14:paraId="0BA46F7F">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630" w:type="dxa"/>
            <w:noWrap w:val="0"/>
            <w:vAlign w:val="top"/>
          </w:tcPr>
          <w:p w14:paraId="71BF5661">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719" w:type="dxa"/>
            <w:noWrap w:val="0"/>
            <w:vAlign w:val="top"/>
          </w:tcPr>
          <w:p w14:paraId="039DBD22">
            <w:pPr>
              <w:pStyle w:val="88"/>
              <w:jc w:val="center"/>
              <w:rPr>
                <w:rFonts w:ascii="Times New Roman" w:hAnsi="Times New Roman" w:cs="Times New Roman"/>
                <w:i w:val="0"/>
                <w:sz w:val="24"/>
                <w:szCs w:val="24"/>
              </w:rPr>
            </w:pPr>
          </w:p>
        </w:tc>
        <w:tc>
          <w:tcPr>
            <w:tcW w:w="899" w:type="dxa"/>
            <w:noWrap w:val="0"/>
            <w:vAlign w:val="top"/>
          </w:tcPr>
          <w:p w14:paraId="22A72422">
            <w:pPr>
              <w:pStyle w:val="88"/>
              <w:ind w:left="0"/>
              <w:rPr>
                <w:rFonts w:ascii="Times New Roman" w:hAnsi="Times New Roman" w:cs="Times New Roman"/>
                <w:i w:val="0"/>
                <w:sz w:val="24"/>
                <w:szCs w:val="24"/>
              </w:rPr>
            </w:pPr>
            <w:r>
              <w:rPr>
                <w:rFonts w:ascii="Times New Roman" w:hAnsi="Times New Roman" w:cs="Times New Roman"/>
                <w:i w:val="0"/>
                <w:sz w:val="24"/>
                <w:szCs w:val="24"/>
              </w:rPr>
              <w:t>Code of xxx, Auto number</w:t>
            </w:r>
          </w:p>
        </w:tc>
        <w:tc>
          <w:tcPr>
            <w:tcW w:w="899" w:type="dxa"/>
            <w:noWrap w:val="0"/>
            <w:vAlign w:val="top"/>
          </w:tcPr>
          <w:p w14:paraId="553102A2">
            <w:pPr>
              <w:ind w:left="0"/>
              <w:rPr>
                <w:rFonts w:ascii="Times New Roman" w:hAnsi="Times New Roman"/>
                <w:sz w:val="24"/>
                <w:szCs w:val="24"/>
              </w:rPr>
            </w:pPr>
            <w:r>
              <w:rPr>
                <w:rFonts w:ascii="Times New Roman" w:hAnsi="Times New Roman"/>
                <w:sz w:val="24"/>
                <w:szCs w:val="24"/>
              </w:rPr>
              <w:t>BCCS-Sales</w:t>
            </w:r>
          </w:p>
        </w:tc>
        <w:tc>
          <w:tcPr>
            <w:tcW w:w="993" w:type="dxa"/>
            <w:noWrap w:val="0"/>
            <w:vAlign w:val="top"/>
          </w:tcPr>
          <w:p w14:paraId="637E8EB8">
            <w:pPr>
              <w:rPr>
                <w:rFonts w:ascii="Times New Roman" w:hAnsi="Times New Roman"/>
                <w:sz w:val="24"/>
                <w:szCs w:val="24"/>
              </w:rPr>
            </w:pPr>
            <w:r>
              <w:rPr>
                <w:rFonts w:ascii="Times New Roman" w:hAnsi="Times New Roman"/>
                <w:sz w:val="24"/>
                <w:szCs w:val="24"/>
              </w:rPr>
              <w:t> </w:t>
            </w:r>
          </w:p>
        </w:tc>
        <w:tc>
          <w:tcPr>
            <w:tcW w:w="810" w:type="dxa"/>
            <w:noWrap w:val="0"/>
            <w:vAlign w:val="top"/>
          </w:tcPr>
          <w:p w14:paraId="5FA9DBAD">
            <w:pPr>
              <w:rPr>
                <w:rFonts w:ascii="Times New Roman" w:hAnsi="Times New Roman"/>
                <w:sz w:val="24"/>
                <w:szCs w:val="24"/>
              </w:rPr>
            </w:pPr>
            <w:r>
              <w:rPr>
                <w:rFonts w:ascii="Times New Roman" w:hAnsi="Times New Roman"/>
                <w:sz w:val="24"/>
                <w:szCs w:val="24"/>
              </w:rPr>
              <w:t> </w:t>
            </w:r>
          </w:p>
        </w:tc>
        <w:tc>
          <w:tcPr>
            <w:tcW w:w="1073" w:type="dxa"/>
            <w:noWrap w:val="0"/>
            <w:vAlign w:val="top"/>
          </w:tcPr>
          <w:p w14:paraId="33514884">
            <w:pPr>
              <w:ind w:left="0"/>
              <w:rPr>
                <w:rFonts w:ascii="Times New Roman" w:hAnsi="Times New Roman"/>
                <w:sz w:val="24"/>
                <w:szCs w:val="24"/>
              </w:rPr>
            </w:pPr>
            <w:r>
              <w:rPr>
                <w:rFonts w:ascii="Times New Roman" w:hAnsi="Times New Roman"/>
                <w:sz w:val="24"/>
                <w:szCs w:val="24"/>
              </w:rPr>
              <w:t>Standard surrogate key</w:t>
            </w:r>
          </w:p>
        </w:tc>
      </w:tr>
    </w:tbl>
    <w:p w14:paraId="4936D17B">
      <w:pPr>
        <w:pStyle w:val="4"/>
      </w:pPr>
    </w:p>
    <w:p w14:paraId="63F607C1">
      <w:pPr>
        <w:pStyle w:val="5"/>
      </w:pPr>
      <w:r>
        <w:t>Danh sách bảng Derived Fact</w:t>
      </w:r>
    </w:p>
    <w:p w14:paraId="3D6B8F12">
      <w:pPr>
        <w:pStyle w:val="4"/>
      </w:pPr>
      <w:r>
        <w:t>Mô tả bảng:</w:t>
      </w:r>
    </w:p>
    <w:p w14:paraId="09904A14">
      <w:pPr>
        <w:pStyle w:val="4"/>
      </w:pPr>
      <w:r>
        <w:t>Đường dẫn trên kho dữ liệu:</w:t>
      </w:r>
    </w:p>
    <w:p w14:paraId="31BEF2C2">
      <w:pPr>
        <w:pStyle w:val="4"/>
      </w:pPr>
      <w:r>
        <w:t>Các trường Partition:</w:t>
      </w:r>
    </w:p>
    <w:p w14:paraId="371561E1">
      <w:pPr>
        <w:pStyle w:val="4"/>
      </w:pPr>
      <w:r>
        <w:t>Thời gian lưu trữ:</w:t>
      </w:r>
    </w:p>
    <w:p w14:paraId="3D0EB6FD">
      <w:pPr>
        <w:pStyle w:val="4"/>
      </w:pPr>
      <w:r>
        <w:t>Định dạng lưu trữ: Txt/ Parquet</w:t>
      </w:r>
    </w:p>
    <w:p w14:paraId="224F28C1">
      <w:pPr>
        <w:pStyle w:val="4"/>
      </w:pPr>
    </w:p>
    <w:tbl>
      <w:tblPr>
        <w:tblStyle w:val="13"/>
        <w:tblW w:w="4579"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900"/>
        <w:gridCol w:w="630"/>
        <w:gridCol w:w="810"/>
        <w:gridCol w:w="900"/>
        <w:gridCol w:w="810"/>
        <w:gridCol w:w="1260"/>
        <w:gridCol w:w="900"/>
        <w:gridCol w:w="1260"/>
      </w:tblGrid>
      <w:tr w14:paraId="13CC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shd w:val="clear" w:color="auto" w:fill="FFE8E1"/>
            <w:noWrap w:val="0"/>
            <w:vAlign w:val="top"/>
          </w:tcPr>
          <w:p w14:paraId="324D6591">
            <w:pPr>
              <w:pStyle w:val="89"/>
              <w:spacing w:line="240" w:lineRule="auto"/>
              <w:rPr>
                <w:rFonts w:ascii="Times New Roman" w:hAnsi="Times New Roman"/>
                <w:i w:val="0"/>
              </w:rPr>
            </w:pPr>
            <w:r>
              <w:rPr>
                <w:rFonts w:ascii="Times New Roman" w:hAnsi="Times New Roman"/>
                <w:i w:val="0"/>
              </w:rPr>
              <w:t>STT</w:t>
            </w:r>
          </w:p>
        </w:tc>
        <w:tc>
          <w:tcPr>
            <w:tcW w:w="720" w:type="dxa"/>
            <w:shd w:val="clear" w:color="auto" w:fill="FFE8E1"/>
            <w:noWrap w:val="0"/>
            <w:vAlign w:val="top"/>
          </w:tcPr>
          <w:p w14:paraId="06E8E9B4">
            <w:pPr>
              <w:pStyle w:val="89"/>
              <w:spacing w:line="240" w:lineRule="auto"/>
              <w:rPr>
                <w:rFonts w:ascii="Times New Roman" w:hAnsi="Times New Roman"/>
                <w:i w:val="0"/>
              </w:rPr>
            </w:pPr>
            <w:r>
              <w:rPr>
                <w:rFonts w:ascii="Times New Roman" w:hAnsi="Times New Roman"/>
                <w:i w:val="0"/>
              </w:rPr>
              <w:t>Tên trường</w:t>
            </w:r>
          </w:p>
        </w:tc>
        <w:tc>
          <w:tcPr>
            <w:tcW w:w="900" w:type="dxa"/>
            <w:shd w:val="clear" w:color="auto" w:fill="FFE8E1"/>
            <w:noWrap w:val="0"/>
            <w:vAlign w:val="top"/>
          </w:tcPr>
          <w:p w14:paraId="3878A438">
            <w:pPr>
              <w:pStyle w:val="89"/>
              <w:spacing w:line="240" w:lineRule="auto"/>
              <w:rPr>
                <w:rFonts w:ascii="Times New Roman" w:hAnsi="Times New Roman"/>
                <w:i w:val="0"/>
              </w:rPr>
            </w:pPr>
            <w:r>
              <w:rPr>
                <w:rFonts w:ascii="Times New Roman" w:hAnsi="Times New Roman"/>
                <w:i w:val="0"/>
              </w:rPr>
              <w:t>Kiểu dữ liệu và độ dài</w:t>
            </w:r>
          </w:p>
        </w:tc>
        <w:tc>
          <w:tcPr>
            <w:tcW w:w="630" w:type="dxa"/>
            <w:shd w:val="clear" w:color="auto" w:fill="FFE8E1"/>
            <w:noWrap w:val="0"/>
            <w:vAlign w:val="top"/>
          </w:tcPr>
          <w:p w14:paraId="73D6BD8A">
            <w:pPr>
              <w:pStyle w:val="89"/>
              <w:spacing w:line="240" w:lineRule="auto"/>
              <w:rPr>
                <w:rFonts w:ascii="Times New Roman" w:hAnsi="Times New Roman"/>
                <w:i w:val="0"/>
              </w:rPr>
            </w:pPr>
            <w:r>
              <w:rPr>
                <w:rFonts w:ascii="Times New Roman" w:hAnsi="Times New Roman"/>
                <w:i w:val="0"/>
              </w:rPr>
              <w:t>Nullable</w:t>
            </w:r>
          </w:p>
        </w:tc>
        <w:tc>
          <w:tcPr>
            <w:tcW w:w="810" w:type="dxa"/>
            <w:shd w:val="clear" w:color="auto" w:fill="FFE8E1"/>
            <w:noWrap w:val="0"/>
            <w:vAlign w:val="top"/>
          </w:tcPr>
          <w:p w14:paraId="065C46BD">
            <w:pPr>
              <w:pStyle w:val="89"/>
              <w:spacing w:line="240" w:lineRule="auto"/>
              <w:rPr>
                <w:rFonts w:ascii="Times New Roman" w:hAnsi="Times New Roman"/>
                <w:i w:val="0"/>
              </w:rPr>
            </w:pPr>
            <w:r>
              <w:rPr>
                <w:rFonts w:ascii="Times New Roman" w:hAnsi="Times New Roman"/>
                <w:i w:val="0"/>
              </w:rPr>
              <w:t xml:space="preserve">Unique </w:t>
            </w:r>
          </w:p>
        </w:tc>
        <w:tc>
          <w:tcPr>
            <w:tcW w:w="900" w:type="dxa"/>
            <w:shd w:val="clear" w:color="auto" w:fill="FFE8E1"/>
            <w:noWrap w:val="0"/>
            <w:vAlign w:val="top"/>
          </w:tcPr>
          <w:p w14:paraId="4668D32F">
            <w:pPr>
              <w:pStyle w:val="89"/>
              <w:spacing w:line="240" w:lineRule="auto"/>
              <w:rPr>
                <w:rFonts w:ascii="Times New Roman" w:hAnsi="Times New Roman"/>
                <w:i w:val="0"/>
              </w:rPr>
            </w:pPr>
            <w:r>
              <w:rPr>
                <w:rFonts w:ascii="Times New Roman" w:hAnsi="Times New Roman"/>
                <w:i w:val="0"/>
              </w:rPr>
              <w:t>P/F Key</w:t>
            </w:r>
          </w:p>
        </w:tc>
        <w:tc>
          <w:tcPr>
            <w:tcW w:w="810" w:type="dxa"/>
            <w:shd w:val="clear" w:color="auto" w:fill="FFE8E1"/>
            <w:noWrap w:val="0"/>
            <w:vAlign w:val="top"/>
          </w:tcPr>
          <w:p w14:paraId="3377A5D5">
            <w:pPr>
              <w:pStyle w:val="89"/>
              <w:spacing w:line="240" w:lineRule="auto"/>
              <w:rPr>
                <w:rFonts w:ascii="Times New Roman" w:hAnsi="Times New Roman"/>
                <w:i w:val="0"/>
              </w:rPr>
            </w:pPr>
            <w:r>
              <w:rPr>
                <w:rFonts w:ascii="Times New Roman" w:hAnsi="Times New Roman"/>
                <w:i w:val="0"/>
              </w:rPr>
              <w:t>Giá trị mặc định</w:t>
            </w:r>
          </w:p>
        </w:tc>
        <w:tc>
          <w:tcPr>
            <w:tcW w:w="1260" w:type="dxa"/>
            <w:shd w:val="clear" w:color="auto" w:fill="FFE8E1"/>
            <w:noWrap w:val="0"/>
            <w:vAlign w:val="top"/>
          </w:tcPr>
          <w:p w14:paraId="291F6B66">
            <w:pPr>
              <w:pStyle w:val="89"/>
              <w:spacing w:line="240" w:lineRule="auto"/>
              <w:rPr>
                <w:rFonts w:ascii="Times New Roman" w:hAnsi="Times New Roman"/>
                <w:i w:val="0"/>
              </w:rPr>
            </w:pPr>
            <w:r>
              <w:rPr>
                <w:rFonts w:ascii="Times New Roman" w:hAnsi="Times New Roman"/>
                <w:i w:val="0"/>
              </w:rPr>
              <w:t>Mô tả</w:t>
            </w:r>
          </w:p>
        </w:tc>
        <w:tc>
          <w:tcPr>
            <w:tcW w:w="900" w:type="dxa"/>
            <w:shd w:val="clear" w:color="auto" w:fill="DEEAF6"/>
            <w:noWrap w:val="0"/>
            <w:vAlign w:val="top"/>
          </w:tcPr>
          <w:p w14:paraId="109CC300">
            <w:pPr>
              <w:pStyle w:val="89"/>
              <w:spacing w:line="240" w:lineRule="auto"/>
              <w:rPr>
                <w:rFonts w:ascii="Times New Roman" w:hAnsi="Times New Roman"/>
                <w:i w:val="0"/>
              </w:rPr>
            </w:pPr>
            <w:r>
              <w:rPr>
                <w:rFonts w:ascii="Times New Roman" w:hAnsi="Times New Roman"/>
                <w:i w:val="0"/>
              </w:rPr>
              <w:t>Aggregation Rule</w:t>
            </w:r>
          </w:p>
        </w:tc>
        <w:tc>
          <w:tcPr>
            <w:tcW w:w="1260" w:type="dxa"/>
            <w:shd w:val="clear" w:color="auto" w:fill="DEEAF6"/>
            <w:noWrap w:val="0"/>
            <w:vAlign w:val="top"/>
          </w:tcPr>
          <w:p w14:paraId="4C985D96">
            <w:pPr>
              <w:pStyle w:val="89"/>
              <w:spacing w:line="240" w:lineRule="auto"/>
              <w:rPr>
                <w:rFonts w:ascii="Times New Roman" w:hAnsi="Times New Roman"/>
                <w:i w:val="0"/>
              </w:rPr>
            </w:pPr>
            <w:r>
              <w:rPr>
                <w:rFonts w:ascii="Times New Roman" w:hAnsi="Times New Roman"/>
              </w:rPr>
              <w:t>Công thức tính</w:t>
            </w:r>
          </w:p>
        </w:tc>
      </w:tr>
      <w:tr w14:paraId="376C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576DEDB1">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1</w:t>
            </w:r>
          </w:p>
        </w:tc>
        <w:tc>
          <w:tcPr>
            <w:tcW w:w="720" w:type="dxa"/>
            <w:noWrap w:val="0"/>
            <w:vAlign w:val="top"/>
          </w:tcPr>
          <w:p w14:paraId="7454D28A">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900" w:type="dxa"/>
            <w:noWrap w:val="0"/>
            <w:vAlign w:val="top"/>
          </w:tcPr>
          <w:p w14:paraId="1C7AC997">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3F8637EE">
            <w:pPr>
              <w:pStyle w:val="88"/>
              <w:ind w:left="0"/>
              <w:rPr>
                <w:rFonts w:ascii="Times New Roman" w:hAnsi="Times New Roman" w:cs="Times New Roman"/>
                <w:i w:val="0"/>
                <w:sz w:val="24"/>
                <w:szCs w:val="24"/>
              </w:rPr>
            </w:pPr>
          </w:p>
        </w:tc>
        <w:tc>
          <w:tcPr>
            <w:tcW w:w="630" w:type="dxa"/>
            <w:noWrap w:val="0"/>
            <w:vAlign w:val="top"/>
          </w:tcPr>
          <w:p w14:paraId="266F1195">
            <w:pPr>
              <w:pStyle w:val="88"/>
              <w:jc w:val="center"/>
              <w:rPr>
                <w:rFonts w:ascii="Times New Roman" w:hAnsi="Times New Roman" w:cs="Times New Roman"/>
                <w:i w:val="0"/>
                <w:sz w:val="24"/>
                <w:szCs w:val="24"/>
              </w:rPr>
            </w:pPr>
          </w:p>
        </w:tc>
        <w:tc>
          <w:tcPr>
            <w:tcW w:w="810" w:type="dxa"/>
            <w:noWrap w:val="0"/>
            <w:vAlign w:val="top"/>
          </w:tcPr>
          <w:p w14:paraId="54FCF9C0">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900" w:type="dxa"/>
            <w:noWrap w:val="0"/>
            <w:vAlign w:val="top"/>
          </w:tcPr>
          <w:p w14:paraId="5543F236">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810" w:type="dxa"/>
            <w:noWrap w:val="0"/>
            <w:vAlign w:val="top"/>
          </w:tcPr>
          <w:p w14:paraId="12161786">
            <w:pPr>
              <w:pStyle w:val="88"/>
              <w:jc w:val="center"/>
              <w:rPr>
                <w:rFonts w:ascii="Times New Roman" w:hAnsi="Times New Roman" w:cs="Times New Roman"/>
                <w:i w:val="0"/>
                <w:sz w:val="24"/>
                <w:szCs w:val="24"/>
              </w:rPr>
            </w:pPr>
          </w:p>
        </w:tc>
        <w:tc>
          <w:tcPr>
            <w:tcW w:w="1260" w:type="dxa"/>
            <w:noWrap w:val="0"/>
            <w:vAlign w:val="top"/>
          </w:tcPr>
          <w:p w14:paraId="13F675BE">
            <w:pPr>
              <w:ind w:left="0"/>
              <w:rPr>
                <w:rFonts w:ascii="Times New Roman" w:hAnsi="Times New Roman"/>
              </w:rPr>
            </w:pPr>
            <w:r>
              <w:rPr>
                <w:rFonts w:ascii="Times New Roman" w:hAnsi="Times New Roman"/>
              </w:rPr>
              <w:t>Tiền trên 1 món hàng</w:t>
            </w:r>
          </w:p>
        </w:tc>
        <w:tc>
          <w:tcPr>
            <w:tcW w:w="900" w:type="dxa"/>
            <w:noWrap w:val="0"/>
            <w:vAlign w:val="top"/>
          </w:tcPr>
          <w:p w14:paraId="48905636">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19DC0BE1">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w:t>
            </w:r>
          </w:p>
        </w:tc>
      </w:tr>
      <w:tr w14:paraId="27C1F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782E104D">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2</w:t>
            </w:r>
          </w:p>
        </w:tc>
        <w:tc>
          <w:tcPr>
            <w:tcW w:w="720" w:type="dxa"/>
            <w:noWrap w:val="0"/>
            <w:vAlign w:val="top"/>
          </w:tcPr>
          <w:p w14:paraId="5851A7C5">
            <w:pPr>
              <w:pStyle w:val="88"/>
              <w:ind w:left="0"/>
              <w:rPr>
                <w:rFonts w:ascii="Times New Roman" w:hAnsi="Times New Roman" w:cs="Times New Roman"/>
                <w:i w:val="0"/>
                <w:sz w:val="24"/>
                <w:szCs w:val="24"/>
              </w:rPr>
            </w:pPr>
          </w:p>
        </w:tc>
        <w:tc>
          <w:tcPr>
            <w:tcW w:w="900" w:type="dxa"/>
            <w:noWrap w:val="0"/>
            <w:vAlign w:val="top"/>
          </w:tcPr>
          <w:p w14:paraId="59B92DAB">
            <w:pPr>
              <w:pStyle w:val="88"/>
              <w:ind w:left="0"/>
              <w:rPr>
                <w:rFonts w:ascii="Times New Roman" w:hAnsi="Times New Roman" w:cs="Times New Roman"/>
                <w:i w:val="0"/>
                <w:sz w:val="24"/>
                <w:szCs w:val="24"/>
              </w:rPr>
            </w:pPr>
          </w:p>
        </w:tc>
        <w:tc>
          <w:tcPr>
            <w:tcW w:w="630" w:type="dxa"/>
            <w:noWrap w:val="0"/>
            <w:vAlign w:val="top"/>
          </w:tcPr>
          <w:p w14:paraId="376ECF31">
            <w:pPr>
              <w:pStyle w:val="88"/>
              <w:jc w:val="center"/>
              <w:rPr>
                <w:rFonts w:ascii="Times New Roman" w:hAnsi="Times New Roman" w:cs="Times New Roman"/>
                <w:i w:val="0"/>
                <w:sz w:val="24"/>
                <w:szCs w:val="24"/>
              </w:rPr>
            </w:pPr>
          </w:p>
        </w:tc>
        <w:tc>
          <w:tcPr>
            <w:tcW w:w="810" w:type="dxa"/>
            <w:noWrap w:val="0"/>
            <w:vAlign w:val="top"/>
          </w:tcPr>
          <w:p w14:paraId="7B045AAA">
            <w:pPr>
              <w:pStyle w:val="88"/>
              <w:ind w:left="0"/>
              <w:jc w:val="center"/>
              <w:rPr>
                <w:rFonts w:ascii="Times New Roman" w:hAnsi="Times New Roman" w:cs="Times New Roman"/>
                <w:i w:val="0"/>
                <w:sz w:val="24"/>
                <w:szCs w:val="24"/>
              </w:rPr>
            </w:pPr>
          </w:p>
        </w:tc>
        <w:tc>
          <w:tcPr>
            <w:tcW w:w="900" w:type="dxa"/>
            <w:noWrap w:val="0"/>
            <w:vAlign w:val="top"/>
          </w:tcPr>
          <w:p w14:paraId="7C1DE960">
            <w:pPr>
              <w:pStyle w:val="88"/>
              <w:ind w:left="0"/>
              <w:jc w:val="center"/>
              <w:rPr>
                <w:rFonts w:ascii="Times New Roman" w:hAnsi="Times New Roman" w:cs="Times New Roman"/>
                <w:i w:val="0"/>
                <w:sz w:val="24"/>
                <w:szCs w:val="24"/>
              </w:rPr>
            </w:pPr>
          </w:p>
        </w:tc>
        <w:tc>
          <w:tcPr>
            <w:tcW w:w="810" w:type="dxa"/>
            <w:noWrap w:val="0"/>
            <w:vAlign w:val="top"/>
          </w:tcPr>
          <w:p w14:paraId="2F4E7411">
            <w:pPr>
              <w:pStyle w:val="88"/>
              <w:jc w:val="center"/>
              <w:rPr>
                <w:rFonts w:ascii="Times New Roman" w:hAnsi="Times New Roman" w:cs="Times New Roman"/>
                <w:i w:val="0"/>
                <w:sz w:val="24"/>
                <w:szCs w:val="24"/>
              </w:rPr>
            </w:pPr>
          </w:p>
        </w:tc>
        <w:tc>
          <w:tcPr>
            <w:tcW w:w="1260" w:type="dxa"/>
            <w:noWrap w:val="0"/>
            <w:vAlign w:val="top"/>
          </w:tcPr>
          <w:p w14:paraId="354B1DE7">
            <w:pPr>
              <w:ind w:left="0"/>
              <w:rPr>
                <w:rFonts w:ascii="Times New Roman" w:hAnsi="Times New Roman"/>
              </w:rPr>
            </w:pPr>
            <w:r>
              <w:rPr>
                <w:rFonts w:ascii="Times New Roman" w:hAnsi="Times New Roman"/>
              </w:rPr>
              <w:t>Tiền thực tế thu được trên 1 món hàng</w:t>
            </w:r>
          </w:p>
        </w:tc>
        <w:tc>
          <w:tcPr>
            <w:tcW w:w="900" w:type="dxa"/>
            <w:noWrap w:val="0"/>
            <w:vAlign w:val="top"/>
          </w:tcPr>
          <w:p w14:paraId="51E6E4DF">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2E3B5B6A">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 - khuyến mại</w:t>
            </w:r>
          </w:p>
        </w:tc>
      </w:tr>
      <w:tr w14:paraId="64F7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4B819507">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3</w:t>
            </w:r>
          </w:p>
        </w:tc>
        <w:tc>
          <w:tcPr>
            <w:tcW w:w="720" w:type="dxa"/>
            <w:noWrap w:val="0"/>
            <w:vAlign w:val="top"/>
          </w:tcPr>
          <w:p w14:paraId="29EEBD3B">
            <w:pPr>
              <w:pStyle w:val="88"/>
              <w:ind w:left="0"/>
              <w:rPr>
                <w:rFonts w:ascii="Times New Roman" w:hAnsi="Times New Roman" w:cs="Times New Roman"/>
                <w:i w:val="0"/>
                <w:sz w:val="24"/>
                <w:szCs w:val="24"/>
              </w:rPr>
            </w:pPr>
          </w:p>
        </w:tc>
        <w:tc>
          <w:tcPr>
            <w:tcW w:w="900" w:type="dxa"/>
            <w:noWrap w:val="0"/>
            <w:vAlign w:val="top"/>
          </w:tcPr>
          <w:p w14:paraId="563547BA">
            <w:pPr>
              <w:pStyle w:val="88"/>
              <w:ind w:left="0"/>
              <w:rPr>
                <w:rFonts w:ascii="Times New Roman" w:hAnsi="Times New Roman" w:cs="Times New Roman"/>
                <w:i w:val="0"/>
                <w:sz w:val="24"/>
                <w:szCs w:val="24"/>
              </w:rPr>
            </w:pPr>
          </w:p>
        </w:tc>
        <w:tc>
          <w:tcPr>
            <w:tcW w:w="630" w:type="dxa"/>
            <w:noWrap w:val="0"/>
            <w:vAlign w:val="top"/>
          </w:tcPr>
          <w:p w14:paraId="5461FBE5">
            <w:pPr>
              <w:pStyle w:val="88"/>
              <w:jc w:val="center"/>
              <w:rPr>
                <w:rFonts w:ascii="Times New Roman" w:hAnsi="Times New Roman" w:cs="Times New Roman"/>
                <w:i w:val="0"/>
                <w:sz w:val="24"/>
                <w:szCs w:val="24"/>
              </w:rPr>
            </w:pPr>
          </w:p>
        </w:tc>
        <w:tc>
          <w:tcPr>
            <w:tcW w:w="810" w:type="dxa"/>
            <w:noWrap w:val="0"/>
            <w:vAlign w:val="top"/>
          </w:tcPr>
          <w:p w14:paraId="4EF1C8A3">
            <w:pPr>
              <w:pStyle w:val="88"/>
              <w:ind w:left="0"/>
              <w:jc w:val="center"/>
              <w:rPr>
                <w:rFonts w:ascii="Times New Roman" w:hAnsi="Times New Roman" w:cs="Times New Roman"/>
                <w:i w:val="0"/>
                <w:sz w:val="24"/>
                <w:szCs w:val="24"/>
              </w:rPr>
            </w:pPr>
          </w:p>
        </w:tc>
        <w:tc>
          <w:tcPr>
            <w:tcW w:w="900" w:type="dxa"/>
            <w:noWrap w:val="0"/>
            <w:vAlign w:val="top"/>
          </w:tcPr>
          <w:p w14:paraId="2B14466F">
            <w:pPr>
              <w:pStyle w:val="88"/>
              <w:ind w:left="0"/>
              <w:jc w:val="center"/>
              <w:rPr>
                <w:rFonts w:ascii="Times New Roman" w:hAnsi="Times New Roman" w:cs="Times New Roman"/>
                <w:i w:val="0"/>
                <w:sz w:val="24"/>
                <w:szCs w:val="24"/>
              </w:rPr>
            </w:pPr>
          </w:p>
        </w:tc>
        <w:tc>
          <w:tcPr>
            <w:tcW w:w="810" w:type="dxa"/>
            <w:noWrap w:val="0"/>
            <w:vAlign w:val="top"/>
          </w:tcPr>
          <w:p w14:paraId="4ABA2580">
            <w:pPr>
              <w:pStyle w:val="88"/>
              <w:jc w:val="center"/>
              <w:rPr>
                <w:rFonts w:ascii="Times New Roman" w:hAnsi="Times New Roman" w:cs="Times New Roman"/>
                <w:i w:val="0"/>
                <w:sz w:val="24"/>
                <w:szCs w:val="24"/>
              </w:rPr>
            </w:pPr>
          </w:p>
        </w:tc>
        <w:tc>
          <w:tcPr>
            <w:tcW w:w="1260" w:type="dxa"/>
            <w:noWrap w:val="0"/>
            <w:vAlign w:val="top"/>
          </w:tcPr>
          <w:p w14:paraId="1DF9C9D6">
            <w:pPr>
              <w:ind w:left="0"/>
              <w:rPr>
                <w:rFonts w:ascii="Times New Roman" w:hAnsi="Times New Roman"/>
              </w:rPr>
            </w:pPr>
            <w:r>
              <w:rPr>
                <w:rFonts w:ascii="Times New Roman" w:hAnsi="Times New Roman"/>
              </w:rPr>
              <w:t>Tổng tiền thu được</w:t>
            </w:r>
          </w:p>
        </w:tc>
        <w:tc>
          <w:tcPr>
            <w:tcW w:w="900" w:type="dxa"/>
            <w:noWrap w:val="0"/>
            <w:vAlign w:val="top"/>
          </w:tcPr>
          <w:p w14:paraId="19CF6F2B">
            <w:pPr>
              <w:widowControl/>
              <w:spacing w:before="0"/>
              <w:ind w:left="0"/>
              <w:rPr>
                <w:rFonts w:ascii="Times New Roman" w:hAnsi="Times New Roman"/>
                <w:snapToGrid/>
                <w:sz w:val="24"/>
                <w:szCs w:val="24"/>
              </w:rPr>
            </w:pPr>
            <w:r>
              <w:rPr>
                <w:rFonts w:ascii="Times New Roman" w:hAnsi="Times New Roman"/>
                <w:snapToGrid/>
                <w:sz w:val="24"/>
                <w:szCs w:val="24"/>
              </w:rPr>
              <w:t>Sum</w:t>
            </w:r>
          </w:p>
        </w:tc>
        <w:tc>
          <w:tcPr>
            <w:tcW w:w="1260" w:type="dxa"/>
            <w:noWrap w:val="0"/>
            <w:vAlign w:val="top"/>
          </w:tcPr>
          <w:p w14:paraId="6BC4DF9A">
            <w:pPr>
              <w:widowControl/>
              <w:spacing w:before="0"/>
              <w:ind w:left="0"/>
              <w:rPr>
                <w:rFonts w:ascii="Times New Roman" w:hAnsi="Times New Roman"/>
                <w:snapToGrid/>
                <w:sz w:val="24"/>
                <w:szCs w:val="24"/>
              </w:rPr>
            </w:pPr>
            <w:r>
              <w:rPr>
                <w:rFonts w:ascii="Times New Roman" w:hAnsi="Times New Roman"/>
                <w:snapToGrid/>
                <w:sz w:val="24"/>
                <w:szCs w:val="24"/>
              </w:rPr>
              <w:t>sum (số lượng x đơn giá)</w:t>
            </w:r>
          </w:p>
        </w:tc>
      </w:tr>
      <w:tr w14:paraId="065C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43490374">
            <w:pPr>
              <w:pStyle w:val="88"/>
              <w:ind w:left="0"/>
              <w:rPr>
                <w:rFonts w:ascii="Times New Roman" w:hAnsi="Times New Roman" w:cs="Times New Roman"/>
                <w:i w:val="0"/>
                <w:sz w:val="24"/>
                <w:szCs w:val="24"/>
              </w:rPr>
            </w:pPr>
            <w:r>
              <w:rPr>
                <w:rFonts w:ascii="Times New Roman" w:hAnsi="Times New Roman" w:cs="Times New Roman"/>
                <w:i w:val="0"/>
                <w:sz w:val="24"/>
                <w:szCs w:val="24"/>
              </w:rPr>
              <w:t xml:space="preserve">  4</w:t>
            </w:r>
          </w:p>
        </w:tc>
        <w:tc>
          <w:tcPr>
            <w:tcW w:w="720" w:type="dxa"/>
            <w:noWrap w:val="0"/>
            <w:vAlign w:val="top"/>
          </w:tcPr>
          <w:p w14:paraId="3C2CF427">
            <w:pPr>
              <w:pStyle w:val="88"/>
              <w:ind w:left="0"/>
              <w:rPr>
                <w:rFonts w:ascii="Times New Roman" w:hAnsi="Times New Roman" w:cs="Times New Roman"/>
                <w:i w:val="0"/>
                <w:sz w:val="24"/>
                <w:szCs w:val="24"/>
              </w:rPr>
            </w:pPr>
          </w:p>
        </w:tc>
        <w:tc>
          <w:tcPr>
            <w:tcW w:w="900" w:type="dxa"/>
            <w:noWrap w:val="0"/>
            <w:vAlign w:val="top"/>
          </w:tcPr>
          <w:p w14:paraId="1BAF2664">
            <w:pPr>
              <w:pStyle w:val="88"/>
              <w:ind w:left="0"/>
              <w:rPr>
                <w:rFonts w:ascii="Times New Roman" w:hAnsi="Times New Roman" w:cs="Times New Roman"/>
                <w:i w:val="0"/>
                <w:sz w:val="24"/>
                <w:szCs w:val="24"/>
              </w:rPr>
            </w:pPr>
          </w:p>
        </w:tc>
        <w:tc>
          <w:tcPr>
            <w:tcW w:w="630" w:type="dxa"/>
            <w:noWrap w:val="0"/>
            <w:vAlign w:val="top"/>
          </w:tcPr>
          <w:p w14:paraId="3F6E1748">
            <w:pPr>
              <w:pStyle w:val="88"/>
              <w:jc w:val="center"/>
              <w:rPr>
                <w:rFonts w:ascii="Times New Roman" w:hAnsi="Times New Roman" w:cs="Times New Roman"/>
                <w:i w:val="0"/>
                <w:sz w:val="24"/>
                <w:szCs w:val="24"/>
              </w:rPr>
            </w:pPr>
          </w:p>
        </w:tc>
        <w:tc>
          <w:tcPr>
            <w:tcW w:w="810" w:type="dxa"/>
            <w:noWrap w:val="0"/>
            <w:vAlign w:val="top"/>
          </w:tcPr>
          <w:p w14:paraId="21EBEC90">
            <w:pPr>
              <w:pStyle w:val="88"/>
              <w:ind w:left="0"/>
              <w:jc w:val="center"/>
              <w:rPr>
                <w:rFonts w:ascii="Times New Roman" w:hAnsi="Times New Roman" w:cs="Times New Roman"/>
                <w:i w:val="0"/>
                <w:sz w:val="24"/>
                <w:szCs w:val="24"/>
              </w:rPr>
            </w:pPr>
          </w:p>
        </w:tc>
        <w:tc>
          <w:tcPr>
            <w:tcW w:w="900" w:type="dxa"/>
            <w:noWrap w:val="0"/>
            <w:vAlign w:val="top"/>
          </w:tcPr>
          <w:p w14:paraId="4AB166F4">
            <w:pPr>
              <w:pStyle w:val="88"/>
              <w:ind w:left="0"/>
              <w:jc w:val="center"/>
              <w:rPr>
                <w:rFonts w:ascii="Times New Roman" w:hAnsi="Times New Roman" w:cs="Times New Roman"/>
                <w:i w:val="0"/>
                <w:sz w:val="24"/>
                <w:szCs w:val="24"/>
              </w:rPr>
            </w:pPr>
          </w:p>
        </w:tc>
        <w:tc>
          <w:tcPr>
            <w:tcW w:w="810" w:type="dxa"/>
            <w:noWrap w:val="0"/>
            <w:vAlign w:val="top"/>
          </w:tcPr>
          <w:p w14:paraId="20270D24">
            <w:pPr>
              <w:pStyle w:val="88"/>
              <w:jc w:val="center"/>
              <w:rPr>
                <w:rFonts w:ascii="Times New Roman" w:hAnsi="Times New Roman" w:cs="Times New Roman"/>
                <w:i w:val="0"/>
                <w:sz w:val="24"/>
                <w:szCs w:val="24"/>
              </w:rPr>
            </w:pPr>
          </w:p>
        </w:tc>
        <w:tc>
          <w:tcPr>
            <w:tcW w:w="1260" w:type="dxa"/>
            <w:noWrap w:val="0"/>
            <w:vAlign w:val="top"/>
          </w:tcPr>
          <w:p w14:paraId="4AA36834">
            <w:pPr>
              <w:ind w:left="0"/>
              <w:rPr>
                <w:rFonts w:ascii="Times New Roman" w:hAnsi="Times New Roman"/>
              </w:rPr>
            </w:pPr>
            <w:r>
              <w:rPr>
                <w:rFonts w:ascii="Times New Roman" w:hAnsi="Times New Roman"/>
              </w:rPr>
              <w:t>% hoàn thành kế hoạch đến ngày</w:t>
            </w:r>
          </w:p>
        </w:tc>
        <w:tc>
          <w:tcPr>
            <w:tcW w:w="900" w:type="dxa"/>
            <w:noWrap w:val="0"/>
            <w:vAlign w:val="top"/>
          </w:tcPr>
          <w:p w14:paraId="1E23C011">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5919C926">
            <w:pPr>
              <w:widowControl/>
              <w:spacing w:before="0"/>
              <w:ind w:left="0"/>
              <w:rPr>
                <w:rFonts w:ascii="Times New Roman" w:hAnsi="Times New Roman"/>
                <w:snapToGrid/>
                <w:sz w:val="24"/>
                <w:szCs w:val="24"/>
              </w:rPr>
            </w:pPr>
            <w:r>
              <w:rPr>
                <w:rFonts w:ascii="Times New Roman" w:hAnsi="Times New Roman"/>
                <w:snapToGrid/>
                <w:sz w:val="24"/>
                <w:szCs w:val="24"/>
              </w:rPr>
              <w:t>tổng tiền bán/ kế hoạch đến ngày</w:t>
            </w:r>
          </w:p>
        </w:tc>
      </w:tr>
      <w:tr w14:paraId="11AC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72C7243A">
            <w:pPr>
              <w:pStyle w:val="88"/>
              <w:ind w:left="0"/>
              <w:rPr>
                <w:rFonts w:ascii="Times New Roman" w:hAnsi="Times New Roman" w:cs="Times New Roman"/>
                <w:i w:val="0"/>
                <w:sz w:val="24"/>
                <w:szCs w:val="24"/>
              </w:rPr>
            </w:pPr>
          </w:p>
        </w:tc>
        <w:tc>
          <w:tcPr>
            <w:tcW w:w="720" w:type="dxa"/>
            <w:noWrap w:val="0"/>
            <w:vAlign w:val="top"/>
          </w:tcPr>
          <w:p w14:paraId="59417BCD">
            <w:pPr>
              <w:pStyle w:val="88"/>
              <w:ind w:left="0"/>
              <w:rPr>
                <w:rFonts w:ascii="Times New Roman" w:hAnsi="Times New Roman" w:cs="Times New Roman"/>
                <w:i w:val="0"/>
                <w:sz w:val="24"/>
                <w:szCs w:val="24"/>
              </w:rPr>
            </w:pPr>
          </w:p>
        </w:tc>
        <w:tc>
          <w:tcPr>
            <w:tcW w:w="900" w:type="dxa"/>
            <w:noWrap w:val="0"/>
            <w:vAlign w:val="top"/>
          </w:tcPr>
          <w:p w14:paraId="55F57798">
            <w:pPr>
              <w:pStyle w:val="88"/>
              <w:ind w:left="0"/>
              <w:rPr>
                <w:rFonts w:ascii="Times New Roman" w:hAnsi="Times New Roman" w:cs="Times New Roman"/>
                <w:i w:val="0"/>
                <w:sz w:val="24"/>
                <w:szCs w:val="24"/>
              </w:rPr>
            </w:pPr>
          </w:p>
        </w:tc>
        <w:tc>
          <w:tcPr>
            <w:tcW w:w="630" w:type="dxa"/>
            <w:noWrap w:val="0"/>
            <w:vAlign w:val="top"/>
          </w:tcPr>
          <w:p w14:paraId="502A2AE2">
            <w:pPr>
              <w:pStyle w:val="88"/>
              <w:jc w:val="center"/>
              <w:rPr>
                <w:rFonts w:ascii="Times New Roman" w:hAnsi="Times New Roman" w:cs="Times New Roman"/>
                <w:i w:val="0"/>
                <w:sz w:val="24"/>
                <w:szCs w:val="24"/>
              </w:rPr>
            </w:pPr>
          </w:p>
        </w:tc>
        <w:tc>
          <w:tcPr>
            <w:tcW w:w="810" w:type="dxa"/>
            <w:noWrap w:val="0"/>
            <w:vAlign w:val="top"/>
          </w:tcPr>
          <w:p w14:paraId="5B7C1995">
            <w:pPr>
              <w:pStyle w:val="88"/>
              <w:ind w:left="0"/>
              <w:jc w:val="center"/>
              <w:rPr>
                <w:rFonts w:ascii="Times New Roman" w:hAnsi="Times New Roman" w:cs="Times New Roman"/>
                <w:i w:val="0"/>
                <w:sz w:val="24"/>
                <w:szCs w:val="24"/>
              </w:rPr>
            </w:pPr>
          </w:p>
        </w:tc>
        <w:tc>
          <w:tcPr>
            <w:tcW w:w="900" w:type="dxa"/>
            <w:noWrap w:val="0"/>
            <w:vAlign w:val="top"/>
          </w:tcPr>
          <w:p w14:paraId="20560210">
            <w:pPr>
              <w:pStyle w:val="88"/>
              <w:ind w:left="0"/>
              <w:jc w:val="center"/>
              <w:rPr>
                <w:rFonts w:ascii="Times New Roman" w:hAnsi="Times New Roman" w:cs="Times New Roman"/>
                <w:i w:val="0"/>
                <w:sz w:val="24"/>
                <w:szCs w:val="24"/>
              </w:rPr>
            </w:pPr>
          </w:p>
        </w:tc>
        <w:tc>
          <w:tcPr>
            <w:tcW w:w="810" w:type="dxa"/>
            <w:noWrap w:val="0"/>
            <w:vAlign w:val="top"/>
          </w:tcPr>
          <w:p w14:paraId="291508C5">
            <w:pPr>
              <w:pStyle w:val="88"/>
              <w:jc w:val="center"/>
              <w:rPr>
                <w:rFonts w:ascii="Times New Roman" w:hAnsi="Times New Roman" w:cs="Times New Roman"/>
                <w:i w:val="0"/>
                <w:sz w:val="24"/>
                <w:szCs w:val="24"/>
              </w:rPr>
            </w:pPr>
          </w:p>
        </w:tc>
        <w:tc>
          <w:tcPr>
            <w:tcW w:w="1260" w:type="dxa"/>
            <w:noWrap w:val="0"/>
            <w:vAlign w:val="top"/>
          </w:tcPr>
          <w:p w14:paraId="645632B9">
            <w:pPr>
              <w:pStyle w:val="88"/>
              <w:ind w:left="0"/>
              <w:rPr>
                <w:rFonts w:ascii="Times New Roman" w:hAnsi="Times New Roman" w:cs="Times New Roman"/>
                <w:i w:val="0"/>
                <w:sz w:val="24"/>
                <w:szCs w:val="24"/>
              </w:rPr>
            </w:pPr>
          </w:p>
        </w:tc>
        <w:tc>
          <w:tcPr>
            <w:tcW w:w="900" w:type="dxa"/>
            <w:noWrap w:val="0"/>
            <w:vAlign w:val="top"/>
          </w:tcPr>
          <w:p w14:paraId="5FAFA61D">
            <w:pPr>
              <w:ind w:left="0"/>
              <w:rPr>
                <w:rFonts w:ascii="Times New Roman" w:hAnsi="Times New Roman"/>
                <w:sz w:val="24"/>
                <w:szCs w:val="24"/>
              </w:rPr>
            </w:pPr>
          </w:p>
        </w:tc>
        <w:tc>
          <w:tcPr>
            <w:tcW w:w="1260" w:type="dxa"/>
            <w:noWrap w:val="0"/>
            <w:vAlign w:val="top"/>
          </w:tcPr>
          <w:p w14:paraId="514D455B">
            <w:pPr>
              <w:rPr>
                <w:rFonts w:ascii="Times New Roman" w:hAnsi="Times New Roman"/>
                <w:sz w:val="24"/>
                <w:szCs w:val="24"/>
              </w:rPr>
            </w:pPr>
          </w:p>
        </w:tc>
      </w:tr>
    </w:tbl>
    <w:p w14:paraId="742A414E">
      <w:pPr>
        <w:pStyle w:val="4"/>
      </w:pPr>
    </w:p>
    <w:p w14:paraId="4D0FB9B4">
      <w:pPr>
        <w:pStyle w:val="5"/>
      </w:pPr>
      <w:r>
        <w:t>Danh sách bảng trung gian (Temp)</w:t>
      </w:r>
    </w:p>
    <w:p w14:paraId="48287A05">
      <w:pPr>
        <w:pStyle w:val="4"/>
      </w:pPr>
      <w:r>
        <w:t>Mô tả bảng:</w:t>
      </w:r>
    </w:p>
    <w:p w14:paraId="34CEE743">
      <w:pPr>
        <w:pStyle w:val="4"/>
      </w:pPr>
      <w:r>
        <w:t>Đường dẫn trên kho dữ liệu:</w:t>
      </w:r>
    </w:p>
    <w:p w14:paraId="4AEDC2C1">
      <w:pPr>
        <w:pStyle w:val="4"/>
      </w:pPr>
      <w:r>
        <w:t>Các trường Partition:</w:t>
      </w:r>
    </w:p>
    <w:p w14:paraId="4E563D02">
      <w:pPr>
        <w:pStyle w:val="4"/>
      </w:pPr>
      <w:r>
        <w:t>Thời gian lưu trữ:</w:t>
      </w:r>
    </w:p>
    <w:p w14:paraId="10E24D85">
      <w:pPr>
        <w:pStyle w:val="4"/>
      </w:pPr>
      <w:r>
        <w:t>Định dạng lưu trữ: Txt/ Parquet</w:t>
      </w:r>
    </w:p>
    <w:p w14:paraId="69889075">
      <w:pPr>
        <w:pStyle w:val="4"/>
      </w:pPr>
    </w:p>
    <w:tbl>
      <w:tblPr>
        <w:tblStyle w:val="13"/>
        <w:tblW w:w="4579"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900"/>
        <w:gridCol w:w="630"/>
        <w:gridCol w:w="810"/>
        <w:gridCol w:w="900"/>
        <w:gridCol w:w="810"/>
        <w:gridCol w:w="1260"/>
        <w:gridCol w:w="900"/>
        <w:gridCol w:w="1260"/>
      </w:tblGrid>
      <w:tr w14:paraId="6527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shd w:val="clear" w:color="auto" w:fill="FFE8E1"/>
            <w:noWrap w:val="0"/>
            <w:vAlign w:val="top"/>
          </w:tcPr>
          <w:p w14:paraId="72803A7E">
            <w:pPr>
              <w:pStyle w:val="89"/>
              <w:spacing w:line="240" w:lineRule="auto"/>
              <w:rPr>
                <w:rFonts w:ascii="Times New Roman" w:hAnsi="Times New Roman"/>
                <w:i w:val="0"/>
              </w:rPr>
            </w:pPr>
            <w:r>
              <w:rPr>
                <w:rFonts w:ascii="Times New Roman" w:hAnsi="Times New Roman"/>
                <w:i w:val="0"/>
              </w:rPr>
              <w:t>STT</w:t>
            </w:r>
          </w:p>
        </w:tc>
        <w:tc>
          <w:tcPr>
            <w:tcW w:w="720" w:type="dxa"/>
            <w:shd w:val="clear" w:color="auto" w:fill="FFE8E1"/>
            <w:noWrap w:val="0"/>
            <w:vAlign w:val="top"/>
          </w:tcPr>
          <w:p w14:paraId="75BAC451">
            <w:pPr>
              <w:pStyle w:val="89"/>
              <w:spacing w:line="240" w:lineRule="auto"/>
              <w:rPr>
                <w:rFonts w:ascii="Times New Roman" w:hAnsi="Times New Roman"/>
                <w:i w:val="0"/>
              </w:rPr>
            </w:pPr>
            <w:r>
              <w:rPr>
                <w:rFonts w:ascii="Times New Roman" w:hAnsi="Times New Roman"/>
                <w:i w:val="0"/>
              </w:rPr>
              <w:t>Tên trường</w:t>
            </w:r>
          </w:p>
        </w:tc>
        <w:tc>
          <w:tcPr>
            <w:tcW w:w="900" w:type="dxa"/>
            <w:shd w:val="clear" w:color="auto" w:fill="FFE8E1"/>
            <w:noWrap w:val="0"/>
            <w:vAlign w:val="top"/>
          </w:tcPr>
          <w:p w14:paraId="22EA4A6A">
            <w:pPr>
              <w:pStyle w:val="89"/>
              <w:spacing w:line="240" w:lineRule="auto"/>
              <w:rPr>
                <w:rFonts w:ascii="Times New Roman" w:hAnsi="Times New Roman"/>
                <w:i w:val="0"/>
              </w:rPr>
            </w:pPr>
            <w:r>
              <w:rPr>
                <w:rFonts w:ascii="Times New Roman" w:hAnsi="Times New Roman"/>
                <w:i w:val="0"/>
              </w:rPr>
              <w:t>Kiểu dữ liệu và độ dài</w:t>
            </w:r>
          </w:p>
        </w:tc>
        <w:tc>
          <w:tcPr>
            <w:tcW w:w="630" w:type="dxa"/>
            <w:shd w:val="clear" w:color="auto" w:fill="FFE8E1"/>
            <w:noWrap w:val="0"/>
            <w:vAlign w:val="top"/>
          </w:tcPr>
          <w:p w14:paraId="1C6675EB">
            <w:pPr>
              <w:pStyle w:val="89"/>
              <w:spacing w:line="240" w:lineRule="auto"/>
              <w:rPr>
                <w:rFonts w:ascii="Times New Roman" w:hAnsi="Times New Roman"/>
                <w:i w:val="0"/>
              </w:rPr>
            </w:pPr>
            <w:r>
              <w:rPr>
                <w:rFonts w:ascii="Times New Roman" w:hAnsi="Times New Roman"/>
                <w:i w:val="0"/>
              </w:rPr>
              <w:t>Nullable</w:t>
            </w:r>
          </w:p>
        </w:tc>
        <w:tc>
          <w:tcPr>
            <w:tcW w:w="810" w:type="dxa"/>
            <w:shd w:val="clear" w:color="auto" w:fill="FFE8E1"/>
            <w:noWrap w:val="0"/>
            <w:vAlign w:val="top"/>
          </w:tcPr>
          <w:p w14:paraId="6E9B6F92">
            <w:pPr>
              <w:pStyle w:val="89"/>
              <w:spacing w:line="240" w:lineRule="auto"/>
              <w:rPr>
                <w:rFonts w:ascii="Times New Roman" w:hAnsi="Times New Roman"/>
                <w:i w:val="0"/>
              </w:rPr>
            </w:pPr>
            <w:r>
              <w:rPr>
                <w:rFonts w:ascii="Times New Roman" w:hAnsi="Times New Roman"/>
                <w:i w:val="0"/>
              </w:rPr>
              <w:t xml:space="preserve">Unique </w:t>
            </w:r>
          </w:p>
        </w:tc>
        <w:tc>
          <w:tcPr>
            <w:tcW w:w="900" w:type="dxa"/>
            <w:shd w:val="clear" w:color="auto" w:fill="FFE8E1"/>
            <w:noWrap w:val="0"/>
            <w:vAlign w:val="top"/>
          </w:tcPr>
          <w:p w14:paraId="5DE08EB2">
            <w:pPr>
              <w:pStyle w:val="89"/>
              <w:spacing w:line="240" w:lineRule="auto"/>
              <w:rPr>
                <w:rFonts w:ascii="Times New Roman" w:hAnsi="Times New Roman"/>
                <w:i w:val="0"/>
              </w:rPr>
            </w:pPr>
            <w:r>
              <w:rPr>
                <w:rFonts w:ascii="Times New Roman" w:hAnsi="Times New Roman"/>
                <w:i w:val="0"/>
              </w:rPr>
              <w:t>P/F Key</w:t>
            </w:r>
          </w:p>
        </w:tc>
        <w:tc>
          <w:tcPr>
            <w:tcW w:w="810" w:type="dxa"/>
            <w:shd w:val="clear" w:color="auto" w:fill="FFE8E1"/>
            <w:noWrap w:val="0"/>
            <w:vAlign w:val="top"/>
          </w:tcPr>
          <w:p w14:paraId="6A508EBC">
            <w:pPr>
              <w:pStyle w:val="89"/>
              <w:spacing w:line="240" w:lineRule="auto"/>
              <w:rPr>
                <w:rFonts w:ascii="Times New Roman" w:hAnsi="Times New Roman"/>
                <w:i w:val="0"/>
              </w:rPr>
            </w:pPr>
            <w:r>
              <w:rPr>
                <w:rFonts w:ascii="Times New Roman" w:hAnsi="Times New Roman"/>
                <w:i w:val="0"/>
              </w:rPr>
              <w:t>Giá trị mặc định</w:t>
            </w:r>
          </w:p>
        </w:tc>
        <w:tc>
          <w:tcPr>
            <w:tcW w:w="1260" w:type="dxa"/>
            <w:shd w:val="clear" w:color="auto" w:fill="FFE8E1"/>
            <w:noWrap w:val="0"/>
            <w:vAlign w:val="top"/>
          </w:tcPr>
          <w:p w14:paraId="70B361E6">
            <w:pPr>
              <w:pStyle w:val="89"/>
              <w:spacing w:line="240" w:lineRule="auto"/>
              <w:rPr>
                <w:rFonts w:ascii="Times New Roman" w:hAnsi="Times New Roman"/>
                <w:i w:val="0"/>
              </w:rPr>
            </w:pPr>
            <w:r>
              <w:rPr>
                <w:rFonts w:ascii="Times New Roman" w:hAnsi="Times New Roman"/>
                <w:i w:val="0"/>
              </w:rPr>
              <w:t>Mô tả</w:t>
            </w:r>
          </w:p>
        </w:tc>
        <w:tc>
          <w:tcPr>
            <w:tcW w:w="900" w:type="dxa"/>
            <w:shd w:val="clear" w:color="auto" w:fill="DEEAF6"/>
            <w:noWrap w:val="0"/>
            <w:vAlign w:val="top"/>
          </w:tcPr>
          <w:p w14:paraId="40330A0B">
            <w:pPr>
              <w:pStyle w:val="89"/>
              <w:spacing w:line="240" w:lineRule="auto"/>
              <w:rPr>
                <w:rFonts w:ascii="Times New Roman" w:hAnsi="Times New Roman"/>
                <w:i w:val="0"/>
              </w:rPr>
            </w:pPr>
            <w:r>
              <w:rPr>
                <w:rFonts w:ascii="Times New Roman" w:hAnsi="Times New Roman"/>
                <w:i w:val="0"/>
              </w:rPr>
              <w:t>Aggregation Rule</w:t>
            </w:r>
          </w:p>
        </w:tc>
        <w:tc>
          <w:tcPr>
            <w:tcW w:w="1260" w:type="dxa"/>
            <w:shd w:val="clear" w:color="auto" w:fill="DEEAF6"/>
            <w:noWrap w:val="0"/>
            <w:vAlign w:val="top"/>
          </w:tcPr>
          <w:p w14:paraId="40797C3A">
            <w:pPr>
              <w:pStyle w:val="89"/>
              <w:spacing w:line="240" w:lineRule="auto"/>
              <w:rPr>
                <w:rFonts w:ascii="Times New Roman" w:hAnsi="Times New Roman"/>
                <w:i w:val="0"/>
              </w:rPr>
            </w:pPr>
            <w:r>
              <w:rPr>
                <w:rFonts w:ascii="Times New Roman" w:hAnsi="Times New Roman"/>
              </w:rPr>
              <w:t>Công thức tính</w:t>
            </w:r>
          </w:p>
        </w:tc>
      </w:tr>
      <w:tr w14:paraId="2427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0F5F358D">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1</w:t>
            </w:r>
          </w:p>
        </w:tc>
        <w:tc>
          <w:tcPr>
            <w:tcW w:w="720" w:type="dxa"/>
            <w:noWrap w:val="0"/>
            <w:vAlign w:val="top"/>
          </w:tcPr>
          <w:p w14:paraId="0FEA32EC">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900" w:type="dxa"/>
            <w:noWrap w:val="0"/>
            <w:vAlign w:val="top"/>
          </w:tcPr>
          <w:p w14:paraId="71147AFF">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5F520FC2">
            <w:pPr>
              <w:pStyle w:val="88"/>
              <w:ind w:left="0"/>
              <w:rPr>
                <w:rFonts w:ascii="Times New Roman" w:hAnsi="Times New Roman" w:cs="Times New Roman"/>
                <w:i w:val="0"/>
                <w:sz w:val="24"/>
                <w:szCs w:val="24"/>
              </w:rPr>
            </w:pPr>
          </w:p>
        </w:tc>
        <w:tc>
          <w:tcPr>
            <w:tcW w:w="630" w:type="dxa"/>
            <w:noWrap w:val="0"/>
            <w:vAlign w:val="top"/>
          </w:tcPr>
          <w:p w14:paraId="18669BEB">
            <w:pPr>
              <w:pStyle w:val="88"/>
              <w:jc w:val="center"/>
              <w:rPr>
                <w:rFonts w:ascii="Times New Roman" w:hAnsi="Times New Roman" w:cs="Times New Roman"/>
                <w:i w:val="0"/>
                <w:sz w:val="24"/>
                <w:szCs w:val="24"/>
              </w:rPr>
            </w:pPr>
          </w:p>
        </w:tc>
        <w:tc>
          <w:tcPr>
            <w:tcW w:w="810" w:type="dxa"/>
            <w:noWrap w:val="0"/>
            <w:vAlign w:val="top"/>
          </w:tcPr>
          <w:p w14:paraId="421EEDA3">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900" w:type="dxa"/>
            <w:noWrap w:val="0"/>
            <w:vAlign w:val="top"/>
          </w:tcPr>
          <w:p w14:paraId="15E2945D">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810" w:type="dxa"/>
            <w:noWrap w:val="0"/>
            <w:vAlign w:val="top"/>
          </w:tcPr>
          <w:p w14:paraId="597E6519">
            <w:pPr>
              <w:pStyle w:val="88"/>
              <w:jc w:val="center"/>
              <w:rPr>
                <w:rFonts w:ascii="Times New Roman" w:hAnsi="Times New Roman" w:cs="Times New Roman"/>
                <w:i w:val="0"/>
                <w:sz w:val="24"/>
                <w:szCs w:val="24"/>
              </w:rPr>
            </w:pPr>
          </w:p>
        </w:tc>
        <w:tc>
          <w:tcPr>
            <w:tcW w:w="1260" w:type="dxa"/>
            <w:noWrap w:val="0"/>
            <w:vAlign w:val="top"/>
          </w:tcPr>
          <w:p w14:paraId="6D44A8F4">
            <w:pPr>
              <w:ind w:left="0"/>
              <w:rPr>
                <w:rFonts w:ascii="Times New Roman" w:hAnsi="Times New Roman"/>
              </w:rPr>
            </w:pPr>
            <w:r>
              <w:rPr>
                <w:rFonts w:ascii="Times New Roman" w:hAnsi="Times New Roman"/>
              </w:rPr>
              <w:t>Tiền trên 1 món hàng</w:t>
            </w:r>
          </w:p>
        </w:tc>
        <w:tc>
          <w:tcPr>
            <w:tcW w:w="900" w:type="dxa"/>
            <w:noWrap w:val="0"/>
            <w:vAlign w:val="top"/>
          </w:tcPr>
          <w:p w14:paraId="7009EEC0">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1C394D74">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w:t>
            </w:r>
          </w:p>
        </w:tc>
      </w:tr>
      <w:tr w14:paraId="1D0D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7C8B2C0B">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2</w:t>
            </w:r>
          </w:p>
        </w:tc>
        <w:tc>
          <w:tcPr>
            <w:tcW w:w="720" w:type="dxa"/>
            <w:noWrap w:val="0"/>
            <w:vAlign w:val="top"/>
          </w:tcPr>
          <w:p w14:paraId="7059E615">
            <w:pPr>
              <w:pStyle w:val="88"/>
              <w:ind w:left="0"/>
              <w:rPr>
                <w:rFonts w:ascii="Times New Roman" w:hAnsi="Times New Roman" w:cs="Times New Roman"/>
                <w:i w:val="0"/>
                <w:sz w:val="24"/>
                <w:szCs w:val="24"/>
              </w:rPr>
            </w:pPr>
          </w:p>
        </w:tc>
        <w:tc>
          <w:tcPr>
            <w:tcW w:w="900" w:type="dxa"/>
            <w:noWrap w:val="0"/>
            <w:vAlign w:val="top"/>
          </w:tcPr>
          <w:p w14:paraId="5B777EB2">
            <w:pPr>
              <w:pStyle w:val="88"/>
              <w:ind w:left="0"/>
              <w:rPr>
                <w:rFonts w:ascii="Times New Roman" w:hAnsi="Times New Roman" w:cs="Times New Roman"/>
                <w:i w:val="0"/>
                <w:sz w:val="24"/>
                <w:szCs w:val="24"/>
              </w:rPr>
            </w:pPr>
          </w:p>
        </w:tc>
        <w:tc>
          <w:tcPr>
            <w:tcW w:w="630" w:type="dxa"/>
            <w:noWrap w:val="0"/>
            <w:vAlign w:val="top"/>
          </w:tcPr>
          <w:p w14:paraId="540AE286">
            <w:pPr>
              <w:pStyle w:val="88"/>
              <w:jc w:val="center"/>
              <w:rPr>
                <w:rFonts w:ascii="Times New Roman" w:hAnsi="Times New Roman" w:cs="Times New Roman"/>
                <w:i w:val="0"/>
                <w:sz w:val="24"/>
                <w:szCs w:val="24"/>
              </w:rPr>
            </w:pPr>
          </w:p>
        </w:tc>
        <w:tc>
          <w:tcPr>
            <w:tcW w:w="810" w:type="dxa"/>
            <w:noWrap w:val="0"/>
            <w:vAlign w:val="top"/>
          </w:tcPr>
          <w:p w14:paraId="050F8F56">
            <w:pPr>
              <w:pStyle w:val="88"/>
              <w:ind w:left="0"/>
              <w:jc w:val="center"/>
              <w:rPr>
                <w:rFonts w:ascii="Times New Roman" w:hAnsi="Times New Roman" w:cs="Times New Roman"/>
                <w:i w:val="0"/>
                <w:sz w:val="24"/>
                <w:szCs w:val="24"/>
              </w:rPr>
            </w:pPr>
          </w:p>
        </w:tc>
        <w:tc>
          <w:tcPr>
            <w:tcW w:w="900" w:type="dxa"/>
            <w:noWrap w:val="0"/>
            <w:vAlign w:val="top"/>
          </w:tcPr>
          <w:p w14:paraId="035D4A7F">
            <w:pPr>
              <w:pStyle w:val="88"/>
              <w:ind w:left="0"/>
              <w:jc w:val="center"/>
              <w:rPr>
                <w:rFonts w:ascii="Times New Roman" w:hAnsi="Times New Roman" w:cs="Times New Roman"/>
                <w:i w:val="0"/>
                <w:sz w:val="24"/>
                <w:szCs w:val="24"/>
              </w:rPr>
            </w:pPr>
          </w:p>
        </w:tc>
        <w:tc>
          <w:tcPr>
            <w:tcW w:w="810" w:type="dxa"/>
            <w:noWrap w:val="0"/>
            <w:vAlign w:val="top"/>
          </w:tcPr>
          <w:p w14:paraId="28285E49">
            <w:pPr>
              <w:pStyle w:val="88"/>
              <w:jc w:val="center"/>
              <w:rPr>
                <w:rFonts w:ascii="Times New Roman" w:hAnsi="Times New Roman" w:cs="Times New Roman"/>
                <w:i w:val="0"/>
                <w:sz w:val="24"/>
                <w:szCs w:val="24"/>
              </w:rPr>
            </w:pPr>
          </w:p>
        </w:tc>
        <w:tc>
          <w:tcPr>
            <w:tcW w:w="1260" w:type="dxa"/>
            <w:noWrap w:val="0"/>
            <w:vAlign w:val="top"/>
          </w:tcPr>
          <w:p w14:paraId="0DB303E7">
            <w:pPr>
              <w:ind w:left="0"/>
              <w:rPr>
                <w:rFonts w:ascii="Times New Roman" w:hAnsi="Times New Roman"/>
              </w:rPr>
            </w:pPr>
            <w:r>
              <w:rPr>
                <w:rFonts w:ascii="Times New Roman" w:hAnsi="Times New Roman"/>
              </w:rPr>
              <w:t>Tiền thực tế thu được trên 1 món hàng</w:t>
            </w:r>
          </w:p>
        </w:tc>
        <w:tc>
          <w:tcPr>
            <w:tcW w:w="900" w:type="dxa"/>
            <w:noWrap w:val="0"/>
            <w:vAlign w:val="top"/>
          </w:tcPr>
          <w:p w14:paraId="7BBDBE81">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6C65FA29">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 - khuyến mại</w:t>
            </w:r>
          </w:p>
        </w:tc>
      </w:tr>
      <w:tr w14:paraId="71FB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7FFBB4BB">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3</w:t>
            </w:r>
          </w:p>
        </w:tc>
        <w:tc>
          <w:tcPr>
            <w:tcW w:w="720" w:type="dxa"/>
            <w:noWrap w:val="0"/>
            <w:vAlign w:val="top"/>
          </w:tcPr>
          <w:p w14:paraId="1E62FF7A">
            <w:pPr>
              <w:pStyle w:val="88"/>
              <w:ind w:left="0"/>
              <w:rPr>
                <w:rFonts w:ascii="Times New Roman" w:hAnsi="Times New Roman" w:cs="Times New Roman"/>
                <w:i w:val="0"/>
                <w:sz w:val="24"/>
                <w:szCs w:val="24"/>
              </w:rPr>
            </w:pPr>
          </w:p>
        </w:tc>
        <w:tc>
          <w:tcPr>
            <w:tcW w:w="900" w:type="dxa"/>
            <w:noWrap w:val="0"/>
            <w:vAlign w:val="top"/>
          </w:tcPr>
          <w:p w14:paraId="1ABD8059">
            <w:pPr>
              <w:pStyle w:val="88"/>
              <w:ind w:left="0"/>
              <w:rPr>
                <w:rFonts w:ascii="Times New Roman" w:hAnsi="Times New Roman" w:cs="Times New Roman"/>
                <w:i w:val="0"/>
                <w:sz w:val="24"/>
                <w:szCs w:val="24"/>
              </w:rPr>
            </w:pPr>
          </w:p>
        </w:tc>
        <w:tc>
          <w:tcPr>
            <w:tcW w:w="630" w:type="dxa"/>
            <w:noWrap w:val="0"/>
            <w:vAlign w:val="top"/>
          </w:tcPr>
          <w:p w14:paraId="05D0D2D2">
            <w:pPr>
              <w:pStyle w:val="88"/>
              <w:jc w:val="center"/>
              <w:rPr>
                <w:rFonts w:ascii="Times New Roman" w:hAnsi="Times New Roman" w:cs="Times New Roman"/>
                <w:i w:val="0"/>
                <w:sz w:val="24"/>
                <w:szCs w:val="24"/>
              </w:rPr>
            </w:pPr>
          </w:p>
        </w:tc>
        <w:tc>
          <w:tcPr>
            <w:tcW w:w="810" w:type="dxa"/>
            <w:noWrap w:val="0"/>
            <w:vAlign w:val="top"/>
          </w:tcPr>
          <w:p w14:paraId="17BB616A">
            <w:pPr>
              <w:pStyle w:val="88"/>
              <w:ind w:left="0"/>
              <w:jc w:val="center"/>
              <w:rPr>
                <w:rFonts w:ascii="Times New Roman" w:hAnsi="Times New Roman" w:cs="Times New Roman"/>
                <w:i w:val="0"/>
                <w:sz w:val="24"/>
                <w:szCs w:val="24"/>
              </w:rPr>
            </w:pPr>
          </w:p>
        </w:tc>
        <w:tc>
          <w:tcPr>
            <w:tcW w:w="900" w:type="dxa"/>
            <w:noWrap w:val="0"/>
            <w:vAlign w:val="top"/>
          </w:tcPr>
          <w:p w14:paraId="6AC25AEC">
            <w:pPr>
              <w:pStyle w:val="88"/>
              <w:ind w:left="0"/>
              <w:jc w:val="center"/>
              <w:rPr>
                <w:rFonts w:ascii="Times New Roman" w:hAnsi="Times New Roman" w:cs="Times New Roman"/>
                <w:i w:val="0"/>
                <w:sz w:val="24"/>
                <w:szCs w:val="24"/>
              </w:rPr>
            </w:pPr>
          </w:p>
        </w:tc>
        <w:tc>
          <w:tcPr>
            <w:tcW w:w="810" w:type="dxa"/>
            <w:noWrap w:val="0"/>
            <w:vAlign w:val="top"/>
          </w:tcPr>
          <w:p w14:paraId="66670281">
            <w:pPr>
              <w:pStyle w:val="88"/>
              <w:jc w:val="center"/>
              <w:rPr>
                <w:rFonts w:ascii="Times New Roman" w:hAnsi="Times New Roman" w:cs="Times New Roman"/>
                <w:i w:val="0"/>
                <w:sz w:val="24"/>
                <w:szCs w:val="24"/>
              </w:rPr>
            </w:pPr>
          </w:p>
        </w:tc>
        <w:tc>
          <w:tcPr>
            <w:tcW w:w="1260" w:type="dxa"/>
            <w:noWrap w:val="0"/>
            <w:vAlign w:val="top"/>
          </w:tcPr>
          <w:p w14:paraId="3C30B7E9">
            <w:pPr>
              <w:ind w:left="0"/>
              <w:rPr>
                <w:rFonts w:ascii="Times New Roman" w:hAnsi="Times New Roman"/>
              </w:rPr>
            </w:pPr>
            <w:r>
              <w:rPr>
                <w:rFonts w:ascii="Times New Roman" w:hAnsi="Times New Roman"/>
              </w:rPr>
              <w:t>Tổng tiền thu được</w:t>
            </w:r>
          </w:p>
        </w:tc>
        <w:tc>
          <w:tcPr>
            <w:tcW w:w="900" w:type="dxa"/>
            <w:noWrap w:val="0"/>
            <w:vAlign w:val="top"/>
          </w:tcPr>
          <w:p w14:paraId="50354989">
            <w:pPr>
              <w:widowControl/>
              <w:spacing w:before="0"/>
              <w:ind w:left="0"/>
              <w:rPr>
                <w:rFonts w:ascii="Times New Roman" w:hAnsi="Times New Roman"/>
                <w:snapToGrid/>
                <w:sz w:val="24"/>
                <w:szCs w:val="24"/>
              </w:rPr>
            </w:pPr>
            <w:r>
              <w:rPr>
                <w:rFonts w:ascii="Times New Roman" w:hAnsi="Times New Roman"/>
                <w:snapToGrid/>
                <w:sz w:val="24"/>
                <w:szCs w:val="24"/>
              </w:rPr>
              <w:t>Sum</w:t>
            </w:r>
          </w:p>
        </w:tc>
        <w:tc>
          <w:tcPr>
            <w:tcW w:w="1260" w:type="dxa"/>
            <w:noWrap w:val="0"/>
            <w:vAlign w:val="top"/>
          </w:tcPr>
          <w:p w14:paraId="0FBE4C8C">
            <w:pPr>
              <w:widowControl/>
              <w:spacing w:before="0"/>
              <w:ind w:left="0"/>
              <w:rPr>
                <w:rFonts w:ascii="Times New Roman" w:hAnsi="Times New Roman"/>
                <w:snapToGrid/>
                <w:sz w:val="24"/>
                <w:szCs w:val="24"/>
              </w:rPr>
            </w:pPr>
            <w:r>
              <w:rPr>
                <w:rFonts w:ascii="Times New Roman" w:hAnsi="Times New Roman"/>
                <w:snapToGrid/>
                <w:sz w:val="24"/>
                <w:szCs w:val="24"/>
              </w:rPr>
              <w:t>sum (số lượng x đơn giá)</w:t>
            </w:r>
          </w:p>
        </w:tc>
      </w:tr>
      <w:tr w14:paraId="37F5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1D679857">
            <w:pPr>
              <w:pStyle w:val="88"/>
              <w:ind w:left="0"/>
              <w:rPr>
                <w:rFonts w:ascii="Times New Roman" w:hAnsi="Times New Roman" w:cs="Times New Roman"/>
                <w:i w:val="0"/>
                <w:sz w:val="24"/>
                <w:szCs w:val="24"/>
              </w:rPr>
            </w:pPr>
            <w:r>
              <w:rPr>
                <w:rFonts w:ascii="Times New Roman" w:hAnsi="Times New Roman" w:cs="Times New Roman"/>
                <w:i w:val="0"/>
                <w:sz w:val="24"/>
                <w:szCs w:val="24"/>
              </w:rPr>
              <w:t xml:space="preserve">  4</w:t>
            </w:r>
          </w:p>
        </w:tc>
        <w:tc>
          <w:tcPr>
            <w:tcW w:w="720" w:type="dxa"/>
            <w:noWrap w:val="0"/>
            <w:vAlign w:val="top"/>
          </w:tcPr>
          <w:p w14:paraId="05E099C8">
            <w:pPr>
              <w:pStyle w:val="88"/>
              <w:ind w:left="0"/>
              <w:rPr>
                <w:rFonts w:ascii="Times New Roman" w:hAnsi="Times New Roman" w:cs="Times New Roman"/>
                <w:i w:val="0"/>
                <w:sz w:val="24"/>
                <w:szCs w:val="24"/>
              </w:rPr>
            </w:pPr>
          </w:p>
        </w:tc>
        <w:tc>
          <w:tcPr>
            <w:tcW w:w="900" w:type="dxa"/>
            <w:noWrap w:val="0"/>
            <w:vAlign w:val="top"/>
          </w:tcPr>
          <w:p w14:paraId="3FEDDE2B">
            <w:pPr>
              <w:pStyle w:val="88"/>
              <w:ind w:left="0"/>
              <w:rPr>
                <w:rFonts w:ascii="Times New Roman" w:hAnsi="Times New Roman" w:cs="Times New Roman"/>
                <w:i w:val="0"/>
                <w:sz w:val="24"/>
                <w:szCs w:val="24"/>
              </w:rPr>
            </w:pPr>
          </w:p>
        </w:tc>
        <w:tc>
          <w:tcPr>
            <w:tcW w:w="630" w:type="dxa"/>
            <w:noWrap w:val="0"/>
            <w:vAlign w:val="top"/>
          </w:tcPr>
          <w:p w14:paraId="2AC03F52">
            <w:pPr>
              <w:pStyle w:val="88"/>
              <w:jc w:val="center"/>
              <w:rPr>
                <w:rFonts w:ascii="Times New Roman" w:hAnsi="Times New Roman" w:cs="Times New Roman"/>
                <w:i w:val="0"/>
                <w:sz w:val="24"/>
                <w:szCs w:val="24"/>
              </w:rPr>
            </w:pPr>
          </w:p>
        </w:tc>
        <w:tc>
          <w:tcPr>
            <w:tcW w:w="810" w:type="dxa"/>
            <w:noWrap w:val="0"/>
            <w:vAlign w:val="top"/>
          </w:tcPr>
          <w:p w14:paraId="700E9821">
            <w:pPr>
              <w:pStyle w:val="88"/>
              <w:ind w:left="0"/>
              <w:jc w:val="center"/>
              <w:rPr>
                <w:rFonts w:ascii="Times New Roman" w:hAnsi="Times New Roman" w:cs="Times New Roman"/>
                <w:i w:val="0"/>
                <w:sz w:val="24"/>
                <w:szCs w:val="24"/>
              </w:rPr>
            </w:pPr>
          </w:p>
        </w:tc>
        <w:tc>
          <w:tcPr>
            <w:tcW w:w="900" w:type="dxa"/>
            <w:noWrap w:val="0"/>
            <w:vAlign w:val="top"/>
          </w:tcPr>
          <w:p w14:paraId="04446500">
            <w:pPr>
              <w:pStyle w:val="88"/>
              <w:ind w:left="0"/>
              <w:jc w:val="center"/>
              <w:rPr>
                <w:rFonts w:ascii="Times New Roman" w:hAnsi="Times New Roman" w:cs="Times New Roman"/>
                <w:i w:val="0"/>
                <w:sz w:val="24"/>
                <w:szCs w:val="24"/>
              </w:rPr>
            </w:pPr>
          </w:p>
        </w:tc>
        <w:tc>
          <w:tcPr>
            <w:tcW w:w="810" w:type="dxa"/>
            <w:noWrap w:val="0"/>
            <w:vAlign w:val="top"/>
          </w:tcPr>
          <w:p w14:paraId="235C78B8">
            <w:pPr>
              <w:pStyle w:val="88"/>
              <w:jc w:val="center"/>
              <w:rPr>
                <w:rFonts w:ascii="Times New Roman" w:hAnsi="Times New Roman" w:cs="Times New Roman"/>
                <w:i w:val="0"/>
                <w:sz w:val="24"/>
                <w:szCs w:val="24"/>
              </w:rPr>
            </w:pPr>
          </w:p>
        </w:tc>
        <w:tc>
          <w:tcPr>
            <w:tcW w:w="1260" w:type="dxa"/>
            <w:noWrap w:val="0"/>
            <w:vAlign w:val="top"/>
          </w:tcPr>
          <w:p w14:paraId="361CA14E">
            <w:pPr>
              <w:ind w:left="0"/>
              <w:rPr>
                <w:rFonts w:ascii="Times New Roman" w:hAnsi="Times New Roman"/>
              </w:rPr>
            </w:pPr>
            <w:r>
              <w:rPr>
                <w:rFonts w:ascii="Times New Roman" w:hAnsi="Times New Roman"/>
              </w:rPr>
              <w:t>% hoàn thành kế hoạch đến ngày</w:t>
            </w:r>
          </w:p>
        </w:tc>
        <w:tc>
          <w:tcPr>
            <w:tcW w:w="900" w:type="dxa"/>
            <w:noWrap w:val="0"/>
            <w:vAlign w:val="top"/>
          </w:tcPr>
          <w:p w14:paraId="0580C062">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6FC4AF64">
            <w:pPr>
              <w:widowControl/>
              <w:spacing w:before="0"/>
              <w:ind w:left="0"/>
              <w:rPr>
                <w:rFonts w:ascii="Times New Roman" w:hAnsi="Times New Roman"/>
                <w:snapToGrid/>
                <w:sz w:val="24"/>
                <w:szCs w:val="24"/>
              </w:rPr>
            </w:pPr>
            <w:r>
              <w:rPr>
                <w:rFonts w:ascii="Times New Roman" w:hAnsi="Times New Roman"/>
                <w:snapToGrid/>
                <w:sz w:val="24"/>
                <w:szCs w:val="24"/>
              </w:rPr>
              <w:t>tổng tiền bán/ kế hoạch đến ngày</w:t>
            </w:r>
          </w:p>
        </w:tc>
      </w:tr>
      <w:tr w14:paraId="6626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304F6475">
            <w:pPr>
              <w:pStyle w:val="88"/>
              <w:ind w:left="0"/>
              <w:rPr>
                <w:rFonts w:ascii="Times New Roman" w:hAnsi="Times New Roman" w:cs="Times New Roman"/>
                <w:i w:val="0"/>
                <w:sz w:val="24"/>
                <w:szCs w:val="24"/>
              </w:rPr>
            </w:pPr>
          </w:p>
        </w:tc>
        <w:tc>
          <w:tcPr>
            <w:tcW w:w="720" w:type="dxa"/>
            <w:noWrap w:val="0"/>
            <w:vAlign w:val="top"/>
          </w:tcPr>
          <w:p w14:paraId="7926F01C">
            <w:pPr>
              <w:pStyle w:val="88"/>
              <w:ind w:left="0"/>
              <w:rPr>
                <w:rFonts w:ascii="Times New Roman" w:hAnsi="Times New Roman" w:cs="Times New Roman"/>
                <w:i w:val="0"/>
                <w:sz w:val="24"/>
                <w:szCs w:val="24"/>
              </w:rPr>
            </w:pPr>
          </w:p>
        </w:tc>
        <w:tc>
          <w:tcPr>
            <w:tcW w:w="900" w:type="dxa"/>
            <w:noWrap w:val="0"/>
            <w:vAlign w:val="top"/>
          </w:tcPr>
          <w:p w14:paraId="4CFEF3BC">
            <w:pPr>
              <w:pStyle w:val="88"/>
              <w:ind w:left="0"/>
              <w:rPr>
                <w:rFonts w:ascii="Times New Roman" w:hAnsi="Times New Roman" w:cs="Times New Roman"/>
                <w:i w:val="0"/>
                <w:sz w:val="24"/>
                <w:szCs w:val="24"/>
              </w:rPr>
            </w:pPr>
          </w:p>
        </w:tc>
        <w:tc>
          <w:tcPr>
            <w:tcW w:w="630" w:type="dxa"/>
            <w:noWrap w:val="0"/>
            <w:vAlign w:val="top"/>
          </w:tcPr>
          <w:p w14:paraId="1FEF644C">
            <w:pPr>
              <w:pStyle w:val="88"/>
              <w:jc w:val="center"/>
              <w:rPr>
                <w:rFonts w:ascii="Times New Roman" w:hAnsi="Times New Roman" w:cs="Times New Roman"/>
                <w:i w:val="0"/>
                <w:sz w:val="24"/>
                <w:szCs w:val="24"/>
              </w:rPr>
            </w:pPr>
          </w:p>
        </w:tc>
        <w:tc>
          <w:tcPr>
            <w:tcW w:w="810" w:type="dxa"/>
            <w:noWrap w:val="0"/>
            <w:vAlign w:val="top"/>
          </w:tcPr>
          <w:p w14:paraId="37330B08">
            <w:pPr>
              <w:pStyle w:val="88"/>
              <w:ind w:left="0"/>
              <w:jc w:val="center"/>
              <w:rPr>
                <w:rFonts w:ascii="Times New Roman" w:hAnsi="Times New Roman" w:cs="Times New Roman"/>
                <w:i w:val="0"/>
                <w:sz w:val="24"/>
                <w:szCs w:val="24"/>
              </w:rPr>
            </w:pPr>
          </w:p>
        </w:tc>
        <w:tc>
          <w:tcPr>
            <w:tcW w:w="900" w:type="dxa"/>
            <w:noWrap w:val="0"/>
            <w:vAlign w:val="top"/>
          </w:tcPr>
          <w:p w14:paraId="53969BD8">
            <w:pPr>
              <w:pStyle w:val="88"/>
              <w:ind w:left="0"/>
              <w:jc w:val="center"/>
              <w:rPr>
                <w:rFonts w:ascii="Times New Roman" w:hAnsi="Times New Roman" w:cs="Times New Roman"/>
                <w:i w:val="0"/>
                <w:sz w:val="24"/>
                <w:szCs w:val="24"/>
              </w:rPr>
            </w:pPr>
          </w:p>
        </w:tc>
        <w:tc>
          <w:tcPr>
            <w:tcW w:w="810" w:type="dxa"/>
            <w:noWrap w:val="0"/>
            <w:vAlign w:val="top"/>
          </w:tcPr>
          <w:p w14:paraId="35B45ED9">
            <w:pPr>
              <w:pStyle w:val="88"/>
              <w:jc w:val="center"/>
              <w:rPr>
                <w:rFonts w:ascii="Times New Roman" w:hAnsi="Times New Roman" w:cs="Times New Roman"/>
                <w:i w:val="0"/>
                <w:sz w:val="24"/>
                <w:szCs w:val="24"/>
              </w:rPr>
            </w:pPr>
          </w:p>
        </w:tc>
        <w:tc>
          <w:tcPr>
            <w:tcW w:w="1260" w:type="dxa"/>
            <w:noWrap w:val="0"/>
            <w:vAlign w:val="top"/>
          </w:tcPr>
          <w:p w14:paraId="68055F77">
            <w:pPr>
              <w:pStyle w:val="88"/>
              <w:ind w:left="0"/>
              <w:rPr>
                <w:rFonts w:ascii="Times New Roman" w:hAnsi="Times New Roman" w:cs="Times New Roman"/>
                <w:i w:val="0"/>
                <w:sz w:val="24"/>
                <w:szCs w:val="24"/>
              </w:rPr>
            </w:pPr>
          </w:p>
        </w:tc>
        <w:tc>
          <w:tcPr>
            <w:tcW w:w="900" w:type="dxa"/>
            <w:noWrap w:val="0"/>
            <w:vAlign w:val="top"/>
          </w:tcPr>
          <w:p w14:paraId="57057467">
            <w:pPr>
              <w:ind w:left="0"/>
              <w:rPr>
                <w:rFonts w:ascii="Times New Roman" w:hAnsi="Times New Roman"/>
                <w:sz w:val="24"/>
                <w:szCs w:val="24"/>
              </w:rPr>
            </w:pPr>
          </w:p>
        </w:tc>
        <w:tc>
          <w:tcPr>
            <w:tcW w:w="1260" w:type="dxa"/>
            <w:noWrap w:val="0"/>
            <w:vAlign w:val="top"/>
          </w:tcPr>
          <w:p w14:paraId="5F27BD89">
            <w:pPr>
              <w:rPr>
                <w:rFonts w:ascii="Times New Roman" w:hAnsi="Times New Roman"/>
                <w:sz w:val="24"/>
                <w:szCs w:val="24"/>
              </w:rPr>
            </w:pPr>
          </w:p>
        </w:tc>
      </w:tr>
    </w:tbl>
    <w:p w14:paraId="75697DA7">
      <w:pPr>
        <w:pStyle w:val="4"/>
      </w:pPr>
    </w:p>
    <w:p w14:paraId="598389EF">
      <w:pPr>
        <w:pStyle w:val="5"/>
      </w:pPr>
      <w:r>
        <w:t>Danh sách bảng báo cáo/tổng hợp (Report)</w:t>
      </w:r>
    </w:p>
    <w:p w14:paraId="2F5040DB">
      <w:pPr>
        <w:pStyle w:val="4"/>
      </w:pPr>
      <w:r>
        <w:t>Mô tả bảng:</w:t>
      </w:r>
    </w:p>
    <w:p w14:paraId="5A5A41A7">
      <w:pPr>
        <w:pStyle w:val="4"/>
      </w:pPr>
      <w:r>
        <w:t>Đường dẫn trên kho dữ liệu:</w:t>
      </w:r>
    </w:p>
    <w:p w14:paraId="082692F9">
      <w:pPr>
        <w:pStyle w:val="4"/>
      </w:pPr>
      <w:r>
        <w:t>Các trường Partition:</w:t>
      </w:r>
    </w:p>
    <w:p w14:paraId="3666DD29">
      <w:pPr>
        <w:pStyle w:val="4"/>
      </w:pPr>
      <w:r>
        <w:t>Thời gian lưu trữ:</w:t>
      </w:r>
    </w:p>
    <w:p w14:paraId="0DE46316">
      <w:pPr>
        <w:pStyle w:val="4"/>
      </w:pPr>
      <w:r>
        <w:t>Định dạng lưu trữ: Txt/ Parquet</w:t>
      </w:r>
    </w:p>
    <w:p w14:paraId="0484CA06">
      <w:pPr>
        <w:pStyle w:val="4"/>
      </w:pPr>
    </w:p>
    <w:tbl>
      <w:tblPr>
        <w:tblStyle w:val="13"/>
        <w:tblW w:w="4579"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900"/>
        <w:gridCol w:w="630"/>
        <w:gridCol w:w="810"/>
        <w:gridCol w:w="900"/>
        <w:gridCol w:w="810"/>
        <w:gridCol w:w="1260"/>
        <w:gridCol w:w="900"/>
        <w:gridCol w:w="1260"/>
      </w:tblGrid>
      <w:tr w14:paraId="3935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shd w:val="clear" w:color="auto" w:fill="FFE8E1"/>
            <w:noWrap w:val="0"/>
            <w:vAlign w:val="top"/>
          </w:tcPr>
          <w:p w14:paraId="468FBF32">
            <w:pPr>
              <w:pStyle w:val="89"/>
              <w:spacing w:line="240" w:lineRule="auto"/>
              <w:rPr>
                <w:rFonts w:ascii="Times New Roman" w:hAnsi="Times New Roman"/>
                <w:i w:val="0"/>
              </w:rPr>
            </w:pPr>
            <w:r>
              <w:rPr>
                <w:rFonts w:ascii="Times New Roman" w:hAnsi="Times New Roman"/>
                <w:i w:val="0"/>
              </w:rPr>
              <w:t>STT</w:t>
            </w:r>
          </w:p>
        </w:tc>
        <w:tc>
          <w:tcPr>
            <w:tcW w:w="720" w:type="dxa"/>
            <w:shd w:val="clear" w:color="auto" w:fill="FFE8E1"/>
            <w:noWrap w:val="0"/>
            <w:vAlign w:val="top"/>
          </w:tcPr>
          <w:p w14:paraId="3B901FEE">
            <w:pPr>
              <w:pStyle w:val="89"/>
              <w:spacing w:line="240" w:lineRule="auto"/>
              <w:rPr>
                <w:rFonts w:ascii="Times New Roman" w:hAnsi="Times New Roman"/>
                <w:i w:val="0"/>
              </w:rPr>
            </w:pPr>
            <w:r>
              <w:rPr>
                <w:rFonts w:ascii="Times New Roman" w:hAnsi="Times New Roman"/>
                <w:i w:val="0"/>
              </w:rPr>
              <w:t>Tên trường</w:t>
            </w:r>
          </w:p>
        </w:tc>
        <w:tc>
          <w:tcPr>
            <w:tcW w:w="900" w:type="dxa"/>
            <w:shd w:val="clear" w:color="auto" w:fill="FFE8E1"/>
            <w:noWrap w:val="0"/>
            <w:vAlign w:val="top"/>
          </w:tcPr>
          <w:p w14:paraId="03153558">
            <w:pPr>
              <w:pStyle w:val="89"/>
              <w:spacing w:line="240" w:lineRule="auto"/>
              <w:rPr>
                <w:rFonts w:ascii="Times New Roman" w:hAnsi="Times New Roman"/>
                <w:i w:val="0"/>
              </w:rPr>
            </w:pPr>
            <w:r>
              <w:rPr>
                <w:rFonts w:ascii="Times New Roman" w:hAnsi="Times New Roman"/>
                <w:i w:val="0"/>
              </w:rPr>
              <w:t>Kiểu dữ liệu và độ dài</w:t>
            </w:r>
          </w:p>
        </w:tc>
        <w:tc>
          <w:tcPr>
            <w:tcW w:w="630" w:type="dxa"/>
            <w:shd w:val="clear" w:color="auto" w:fill="FFE8E1"/>
            <w:noWrap w:val="0"/>
            <w:vAlign w:val="top"/>
          </w:tcPr>
          <w:p w14:paraId="667EACD9">
            <w:pPr>
              <w:pStyle w:val="89"/>
              <w:spacing w:line="240" w:lineRule="auto"/>
              <w:rPr>
                <w:rFonts w:ascii="Times New Roman" w:hAnsi="Times New Roman"/>
                <w:i w:val="0"/>
              </w:rPr>
            </w:pPr>
            <w:r>
              <w:rPr>
                <w:rFonts w:ascii="Times New Roman" w:hAnsi="Times New Roman"/>
                <w:i w:val="0"/>
              </w:rPr>
              <w:t>Nullable</w:t>
            </w:r>
          </w:p>
        </w:tc>
        <w:tc>
          <w:tcPr>
            <w:tcW w:w="810" w:type="dxa"/>
            <w:shd w:val="clear" w:color="auto" w:fill="FFE8E1"/>
            <w:noWrap w:val="0"/>
            <w:vAlign w:val="top"/>
          </w:tcPr>
          <w:p w14:paraId="131D8F6E">
            <w:pPr>
              <w:pStyle w:val="89"/>
              <w:spacing w:line="240" w:lineRule="auto"/>
              <w:rPr>
                <w:rFonts w:ascii="Times New Roman" w:hAnsi="Times New Roman"/>
                <w:i w:val="0"/>
              </w:rPr>
            </w:pPr>
            <w:r>
              <w:rPr>
                <w:rFonts w:ascii="Times New Roman" w:hAnsi="Times New Roman"/>
                <w:i w:val="0"/>
              </w:rPr>
              <w:t xml:space="preserve">Unique </w:t>
            </w:r>
          </w:p>
        </w:tc>
        <w:tc>
          <w:tcPr>
            <w:tcW w:w="900" w:type="dxa"/>
            <w:shd w:val="clear" w:color="auto" w:fill="FFE8E1"/>
            <w:noWrap w:val="0"/>
            <w:vAlign w:val="top"/>
          </w:tcPr>
          <w:p w14:paraId="4E6BBC8C">
            <w:pPr>
              <w:pStyle w:val="89"/>
              <w:spacing w:line="240" w:lineRule="auto"/>
              <w:rPr>
                <w:rFonts w:ascii="Times New Roman" w:hAnsi="Times New Roman"/>
                <w:i w:val="0"/>
              </w:rPr>
            </w:pPr>
            <w:r>
              <w:rPr>
                <w:rFonts w:ascii="Times New Roman" w:hAnsi="Times New Roman"/>
                <w:i w:val="0"/>
              </w:rPr>
              <w:t>P/F Key</w:t>
            </w:r>
          </w:p>
        </w:tc>
        <w:tc>
          <w:tcPr>
            <w:tcW w:w="810" w:type="dxa"/>
            <w:shd w:val="clear" w:color="auto" w:fill="FFE8E1"/>
            <w:noWrap w:val="0"/>
            <w:vAlign w:val="top"/>
          </w:tcPr>
          <w:p w14:paraId="257EA2E9">
            <w:pPr>
              <w:pStyle w:val="89"/>
              <w:spacing w:line="240" w:lineRule="auto"/>
              <w:rPr>
                <w:rFonts w:ascii="Times New Roman" w:hAnsi="Times New Roman"/>
                <w:i w:val="0"/>
              </w:rPr>
            </w:pPr>
            <w:r>
              <w:rPr>
                <w:rFonts w:ascii="Times New Roman" w:hAnsi="Times New Roman"/>
                <w:i w:val="0"/>
              </w:rPr>
              <w:t>Giá trị mặc định</w:t>
            </w:r>
          </w:p>
        </w:tc>
        <w:tc>
          <w:tcPr>
            <w:tcW w:w="1260" w:type="dxa"/>
            <w:shd w:val="clear" w:color="auto" w:fill="FFE8E1"/>
            <w:noWrap w:val="0"/>
            <w:vAlign w:val="top"/>
          </w:tcPr>
          <w:p w14:paraId="4E95F115">
            <w:pPr>
              <w:pStyle w:val="89"/>
              <w:spacing w:line="240" w:lineRule="auto"/>
              <w:rPr>
                <w:rFonts w:ascii="Times New Roman" w:hAnsi="Times New Roman"/>
                <w:i w:val="0"/>
              </w:rPr>
            </w:pPr>
            <w:r>
              <w:rPr>
                <w:rFonts w:ascii="Times New Roman" w:hAnsi="Times New Roman"/>
                <w:i w:val="0"/>
              </w:rPr>
              <w:t>Mô tả</w:t>
            </w:r>
          </w:p>
        </w:tc>
        <w:tc>
          <w:tcPr>
            <w:tcW w:w="900" w:type="dxa"/>
            <w:shd w:val="clear" w:color="auto" w:fill="DEEAF6"/>
            <w:noWrap w:val="0"/>
            <w:vAlign w:val="top"/>
          </w:tcPr>
          <w:p w14:paraId="269486DA">
            <w:pPr>
              <w:pStyle w:val="89"/>
              <w:spacing w:line="240" w:lineRule="auto"/>
              <w:rPr>
                <w:rFonts w:ascii="Times New Roman" w:hAnsi="Times New Roman"/>
                <w:i w:val="0"/>
              </w:rPr>
            </w:pPr>
            <w:r>
              <w:rPr>
                <w:rFonts w:ascii="Times New Roman" w:hAnsi="Times New Roman"/>
                <w:i w:val="0"/>
              </w:rPr>
              <w:t>Aggregation Rule</w:t>
            </w:r>
          </w:p>
        </w:tc>
        <w:tc>
          <w:tcPr>
            <w:tcW w:w="1260" w:type="dxa"/>
            <w:shd w:val="clear" w:color="auto" w:fill="DEEAF6"/>
            <w:noWrap w:val="0"/>
            <w:vAlign w:val="top"/>
          </w:tcPr>
          <w:p w14:paraId="38D02D91">
            <w:pPr>
              <w:pStyle w:val="89"/>
              <w:spacing w:line="240" w:lineRule="auto"/>
              <w:rPr>
                <w:rFonts w:ascii="Times New Roman" w:hAnsi="Times New Roman"/>
                <w:i w:val="0"/>
              </w:rPr>
            </w:pPr>
            <w:r>
              <w:rPr>
                <w:rFonts w:ascii="Times New Roman" w:hAnsi="Times New Roman"/>
              </w:rPr>
              <w:t>Công thức tính</w:t>
            </w:r>
          </w:p>
        </w:tc>
      </w:tr>
      <w:tr w14:paraId="0273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6B6F360E">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1</w:t>
            </w:r>
          </w:p>
        </w:tc>
        <w:tc>
          <w:tcPr>
            <w:tcW w:w="720" w:type="dxa"/>
            <w:noWrap w:val="0"/>
            <w:vAlign w:val="top"/>
          </w:tcPr>
          <w:p w14:paraId="60077811">
            <w:pPr>
              <w:pStyle w:val="88"/>
              <w:ind w:left="0"/>
              <w:rPr>
                <w:rFonts w:ascii="Times New Roman" w:hAnsi="Times New Roman" w:cs="Times New Roman"/>
                <w:i w:val="0"/>
                <w:sz w:val="24"/>
                <w:szCs w:val="24"/>
              </w:rPr>
            </w:pPr>
            <w:r>
              <w:rPr>
                <w:rFonts w:ascii="Times New Roman" w:hAnsi="Times New Roman" w:cs="Times New Roman"/>
                <w:i w:val="0"/>
                <w:sz w:val="24"/>
                <w:szCs w:val="24"/>
              </w:rPr>
              <w:t>xxxCode</w:t>
            </w:r>
          </w:p>
        </w:tc>
        <w:tc>
          <w:tcPr>
            <w:tcW w:w="900" w:type="dxa"/>
            <w:noWrap w:val="0"/>
            <w:vAlign w:val="top"/>
          </w:tcPr>
          <w:p w14:paraId="6DEB9834">
            <w:pPr>
              <w:pStyle w:val="88"/>
              <w:ind w:left="0"/>
              <w:rPr>
                <w:rFonts w:ascii="Times New Roman" w:hAnsi="Times New Roman" w:cs="Times New Roman"/>
                <w:i w:val="0"/>
                <w:sz w:val="24"/>
                <w:szCs w:val="24"/>
              </w:rPr>
            </w:pPr>
            <w:r>
              <w:rPr>
                <w:rFonts w:ascii="Times New Roman" w:hAnsi="Times New Roman" w:cs="Times New Roman"/>
                <w:i w:val="0"/>
                <w:sz w:val="24"/>
                <w:szCs w:val="24"/>
              </w:rPr>
              <w:t>int(4)</w:t>
            </w:r>
          </w:p>
          <w:p w14:paraId="0416ED9E">
            <w:pPr>
              <w:pStyle w:val="88"/>
              <w:ind w:left="0"/>
              <w:rPr>
                <w:rFonts w:ascii="Times New Roman" w:hAnsi="Times New Roman" w:cs="Times New Roman"/>
                <w:i w:val="0"/>
                <w:sz w:val="24"/>
                <w:szCs w:val="24"/>
              </w:rPr>
            </w:pPr>
          </w:p>
        </w:tc>
        <w:tc>
          <w:tcPr>
            <w:tcW w:w="630" w:type="dxa"/>
            <w:noWrap w:val="0"/>
            <w:vAlign w:val="top"/>
          </w:tcPr>
          <w:p w14:paraId="1457B4D9">
            <w:pPr>
              <w:pStyle w:val="88"/>
              <w:jc w:val="center"/>
              <w:rPr>
                <w:rFonts w:ascii="Times New Roman" w:hAnsi="Times New Roman" w:cs="Times New Roman"/>
                <w:i w:val="0"/>
                <w:sz w:val="24"/>
                <w:szCs w:val="24"/>
              </w:rPr>
            </w:pPr>
          </w:p>
        </w:tc>
        <w:tc>
          <w:tcPr>
            <w:tcW w:w="810" w:type="dxa"/>
            <w:noWrap w:val="0"/>
            <w:vAlign w:val="top"/>
          </w:tcPr>
          <w:p w14:paraId="72128A4B">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X</w:t>
            </w:r>
          </w:p>
        </w:tc>
        <w:tc>
          <w:tcPr>
            <w:tcW w:w="900" w:type="dxa"/>
            <w:noWrap w:val="0"/>
            <w:vAlign w:val="top"/>
          </w:tcPr>
          <w:p w14:paraId="0C15A71C">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P</w:t>
            </w:r>
          </w:p>
        </w:tc>
        <w:tc>
          <w:tcPr>
            <w:tcW w:w="810" w:type="dxa"/>
            <w:noWrap w:val="0"/>
            <w:vAlign w:val="top"/>
          </w:tcPr>
          <w:p w14:paraId="3498791E">
            <w:pPr>
              <w:pStyle w:val="88"/>
              <w:jc w:val="center"/>
              <w:rPr>
                <w:rFonts w:ascii="Times New Roman" w:hAnsi="Times New Roman" w:cs="Times New Roman"/>
                <w:i w:val="0"/>
                <w:sz w:val="24"/>
                <w:szCs w:val="24"/>
              </w:rPr>
            </w:pPr>
          </w:p>
        </w:tc>
        <w:tc>
          <w:tcPr>
            <w:tcW w:w="1260" w:type="dxa"/>
            <w:noWrap w:val="0"/>
            <w:vAlign w:val="top"/>
          </w:tcPr>
          <w:p w14:paraId="55743FC0">
            <w:pPr>
              <w:ind w:left="0"/>
              <w:rPr>
                <w:rFonts w:ascii="Times New Roman" w:hAnsi="Times New Roman"/>
              </w:rPr>
            </w:pPr>
            <w:r>
              <w:rPr>
                <w:rFonts w:ascii="Times New Roman" w:hAnsi="Times New Roman"/>
              </w:rPr>
              <w:t>Tiền trên 1 món hàng</w:t>
            </w:r>
          </w:p>
        </w:tc>
        <w:tc>
          <w:tcPr>
            <w:tcW w:w="900" w:type="dxa"/>
            <w:noWrap w:val="0"/>
            <w:vAlign w:val="top"/>
          </w:tcPr>
          <w:p w14:paraId="6CFE88EC">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14FDD4B3">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w:t>
            </w:r>
          </w:p>
        </w:tc>
      </w:tr>
      <w:tr w14:paraId="79CD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4FD1615D">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2</w:t>
            </w:r>
          </w:p>
        </w:tc>
        <w:tc>
          <w:tcPr>
            <w:tcW w:w="720" w:type="dxa"/>
            <w:noWrap w:val="0"/>
            <w:vAlign w:val="top"/>
          </w:tcPr>
          <w:p w14:paraId="5CC5708A">
            <w:pPr>
              <w:pStyle w:val="88"/>
              <w:ind w:left="0"/>
              <w:rPr>
                <w:rFonts w:ascii="Times New Roman" w:hAnsi="Times New Roman" w:cs="Times New Roman"/>
                <w:i w:val="0"/>
                <w:sz w:val="24"/>
                <w:szCs w:val="24"/>
              </w:rPr>
            </w:pPr>
          </w:p>
        </w:tc>
        <w:tc>
          <w:tcPr>
            <w:tcW w:w="900" w:type="dxa"/>
            <w:noWrap w:val="0"/>
            <w:vAlign w:val="top"/>
          </w:tcPr>
          <w:p w14:paraId="4531E5A3">
            <w:pPr>
              <w:pStyle w:val="88"/>
              <w:ind w:left="0"/>
              <w:rPr>
                <w:rFonts w:ascii="Times New Roman" w:hAnsi="Times New Roman" w:cs="Times New Roman"/>
                <w:i w:val="0"/>
                <w:sz w:val="24"/>
                <w:szCs w:val="24"/>
              </w:rPr>
            </w:pPr>
          </w:p>
        </w:tc>
        <w:tc>
          <w:tcPr>
            <w:tcW w:w="630" w:type="dxa"/>
            <w:noWrap w:val="0"/>
            <w:vAlign w:val="top"/>
          </w:tcPr>
          <w:p w14:paraId="620773E5">
            <w:pPr>
              <w:pStyle w:val="88"/>
              <w:jc w:val="center"/>
              <w:rPr>
                <w:rFonts w:ascii="Times New Roman" w:hAnsi="Times New Roman" w:cs="Times New Roman"/>
                <w:i w:val="0"/>
                <w:sz w:val="24"/>
                <w:szCs w:val="24"/>
              </w:rPr>
            </w:pPr>
          </w:p>
        </w:tc>
        <w:tc>
          <w:tcPr>
            <w:tcW w:w="810" w:type="dxa"/>
            <w:noWrap w:val="0"/>
            <w:vAlign w:val="top"/>
          </w:tcPr>
          <w:p w14:paraId="127D8326">
            <w:pPr>
              <w:pStyle w:val="88"/>
              <w:ind w:left="0"/>
              <w:jc w:val="center"/>
              <w:rPr>
                <w:rFonts w:ascii="Times New Roman" w:hAnsi="Times New Roman" w:cs="Times New Roman"/>
                <w:i w:val="0"/>
                <w:sz w:val="24"/>
                <w:szCs w:val="24"/>
              </w:rPr>
            </w:pPr>
          </w:p>
        </w:tc>
        <w:tc>
          <w:tcPr>
            <w:tcW w:w="900" w:type="dxa"/>
            <w:noWrap w:val="0"/>
            <w:vAlign w:val="top"/>
          </w:tcPr>
          <w:p w14:paraId="5F048383">
            <w:pPr>
              <w:pStyle w:val="88"/>
              <w:ind w:left="0"/>
              <w:jc w:val="center"/>
              <w:rPr>
                <w:rFonts w:ascii="Times New Roman" w:hAnsi="Times New Roman" w:cs="Times New Roman"/>
                <w:i w:val="0"/>
                <w:sz w:val="24"/>
                <w:szCs w:val="24"/>
              </w:rPr>
            </w:pPr>
          </w:p>
        </w:tc>
        <w:tc>
          <w:tcPr>
            <w:tcW w:w="810" w:type="dxa"/>
            <w:noWrap w:val="0"/>
            <w:vAlign w:val="top"/>
          </w:tcPr>
          <w:p w14:paraId="02B8327A">
            <w:pPr>
              <w:pStyle w:val="88"/>
              <w:jc w:val="center"/>
              <w:rPr>
                <w:rFonts w:ascii="Times New Roman" w:hAnsi="Times New Roman" w:cs="Times New Roman"/>
                <w:i w:val="0"/>
                <w:sz w:val="24"/>
                <w:szCs w:val="24"/>
              </w:rPr>
            </w:pPr>
          </w:p>
        </w:tc>
        <w:tc>
          <w:tcPr>
            <w:tcW w:w="1260" w:type="dxa"/>
            <w:noWrap w:val="0"/>
            <w:vAlign w:val="top"/>
          </w:tcPr>
          <w:p w14:paraId="505A28EA">
            <w:pPr>
              <w:ind w:left="0"/>
              <w:rPr>
                <w:rFonts w:ascii="Times New Roman" w:hAnsi="Times New Roman"/>
              </w:rPr>
            </w:pPr>
            <w:r>
              <w:rPr>
                <w:rFonts w:ascii="Times New Roman" w:hAnsi="Times New Roman"/>
              </w:rPr>
              <w:t>Tiền thực tế thu được trên 1 món hàng</w:t>
            </w:r>
          </w:p>
        </w:tc>
        <w:tc>
          <w:tcPr>
            <w:tcW w:w="900" w:type="dxa"/>
            <w:noWrap w:val="0"/>
            <w:vAlign w:val="top"/>
          </w:tcPr>
          <w:p w14:paraId="76450DAD">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0FA45B26">
            <w:pPr>
              <w:widowControl/>
              <w:spacing w:before="0"/>
              <w:ind w:left="0"/>
              <w:rPr>
                <w:rFonts w:ascii="Times New Roman" w:hAnsi="Times New Roman"/>
                <w:snapToGrid/>
                <w:sz w:val="24"/>
                <w:szCs w:val="24"/>
              </w:rPr>
            </w:pPr>
            <w:r>
              <w:rPr>
                <w:rFonts w:ascii="Times New Roman" w:hAnsi="Times New Roman"/>
                <w:snapToGrid/>
                <w:sz w:val="24"/>
                <w:szCs w:val="24"/>
              </w:rPr>
              <w:t>(số lượng x đơn giá) - khuyến mại</w:t>
            </w:r>
          </w:p>
        </w:tc>
      </w:tr>
      <w:tr w14:paraId="35DA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center"/>
          </w:tcPr>
          <w:p w14:paraId="67096FC8">
            <w:pPr>
              <w:pStyle w:val="88"/>
              <w:ind w:left="0"/>
              <w:jc w:val="center"/>
              <w:rPr>
                <w:rFonts w:ascii="Times New Roman" w:hAnsi="Times New Roman" w:cs="Times New Roman"/>
                <w:i w:val="0"/>
                <w:sz w:val="24"/>
                <w:szCs w:val="24"/>
              </w:rPr>
            </w:pPr>
            <w:r>
              <w:rPr>
                <w:rFonts w:ascii="Times New Roman" w:hAnsi="Times New Roman" w:cs="Times New Roman"/>
                <w:i w:val="0"/>
                <w:sz w:val="24"/>
                <w:szCs w:val="24"/>
              </w:rPr>
              <w:t>3</w:t>
            </w:r>
          </w:p>
        </w:tc>
        <w:tc>
          <w:tcPr>
            <w:tcW w:w="720" w:type="dxa"/>
            <w:noWrap w:val="0"/>
            <w:vAlign w:val="top"/>
          </w:tcPr>
          <w:p w14:paraId="23F7368E">
            <w:pPr>
              <w:pStyle w:val="88"/>
              <w:ind w:left="0"/>
              <w:rPr>
                <w:rFonts w:ascii="Times New Roman" w:hAnsi="Times New Roman" w:cs="Times New Roman"/>
                <w:i w:val="0"/>
                <w:sz w:val="24"/>
                <w:szCs w:val="24"/>
              </w:rPr>
            </w:pPr>
          </w:p>
        </w:tc>
        <w:tc>
          <w:tcPr>
            <w:tcW w:w="900" w:type="dxa"/>
            <w:noWrap w:val="0"/>
            <w:vAlign w:val="top"/>
          </w:tcPr>
          <w:p w14:paraId="2647E03C">
            <w:pPr>
              <w:pStyle w:val="88"/>
              <w:ind w:left="0"/>
              <w:rPr>
                <w:rFonts w:ascii="Times New Roman" w:hAnsi="Times New Roman" w:cs="Times New Roman"/>
                <w:i w:val="0"/>
                <w:sz w:val="24"/>
                <w:szCs w:val="24"/>
              </w:rPr>
            </w:pPr>
          </w:p>
        </w:tc>
        <w:tc>
          <w:tcPr>
            <w:tcW w:w="630" w:type="dxa"/>
            <w:noWrap w:val="0"/>
            <w:vAlign w:val="top"/>
          </w:tcPr>
          <w:p w14:paraId="799E1101">
            <w:pPr>
              <w:pStyle w:val="88"/>
              <w:jc w:val="center"/>
              <w:rPr>
                <w:rFonts w:ascii="Times New Roman" w:hAnsi="Times New Roman" w:cs="Times New Roman"/>
                <w:i w:val="0"/>
                <w:sz w:val="24"/>
                <w:szCs w:val="24"/>
              </w:rPr>
            </w:pPr>
          </w:p>
        </w:tc>
        <w:tc>
          <w:tcPr>
            <w:tcW w:w="810" w:type="dxa"/>
            <w:noWrap w:val="0"/>
            <w:vAlign w:val="top"/>
          </w:tcPr>
          <w:p w14:paraId="37F4D527">
            <w:pPr>
              <w:pStyle w:val="88"/>
              <w:ind w:left="0"/>
              <w:jc w:val="center"/>
              <w:rPr>
                <w:rFonts w:ascii="Times New Roman" w:hAnsi="Times New Roman" w:cs="Times New Roman"/>
                <w:i w:val="0"/>
                <w:sz w:val="24"/>
                <w:szCs w:val="24"/>
              </w:rPr>
            </w:pPr>
          </w:p>
        </w:tc>
        <w:tc>
          <w:tcPr>
            <w:tcW w:w="900" w:type="dxa"/>
            <w:noWrap w:val="0"/>
            <w:vAlign w:val="top"/>
          </w:tcPr>
          <w:p w14:paraId="2EE1FE4C">
            <w:pPr>
              <w:pStyle w:val="88"/>
              <w:ind w:left="0"/>
              <w:jc w:val="center"/>
              <w:rPr>
                <w:rFonts w:ascii="Times New Roman" w:hAnsi="Times New Roman" w:cs="Times New Roman"/>
                <w:i w:val="0"/>
                <w:sz w:val="24"/>
                <w:szCs w:val="24"/>
              </w:rPr>
            </w:pPr>
          </w:p>
        </w:tc>
        <w:tc>
          <w:tcPr>
            <w:tcW w:w="810" w:type="dxa"/>
            <w:noWrap w:val="0"/>
            <w:vAlign w:val="top"/>
          </w:tcPr>
          <w:p w14:paraId="711C53F0">
            <w:pPr>
              <w:pStyle w:val="88"/>
              <w:jc w:val="center"/>
              <w:rPr>
                <w:rFonts w:ascii="Times New Roman" w:hAnsi="Times New Roman" w:cs="Times New Roman"/>
                <w:i w:val="0"/>
                <w:sz w:val="24"/>
                <w:szCs w:val="24"/>
              </w:rPr>
            </w:pPr>
          </w:p>
        </w:tc>
        <w:tc>
          <w:tcPr>
            <w:tcW w:w="1260" w:type="dxa"/>
            <w:noWrap w:val="0"/>
            <w:vAlign w:val="top"/>
          </w:tcPr>
          <w:p w14:paraId="451D525D">
            <w:pPr>
              <w:ind w:left="0"/>
              <w:rPr>
                <w:rFonts w:ascii="Times New Roman" w:hAnsi="Times New Roman"/>
              </w:rPr>
            </w:pPr>
            <w:r>
              <w:rPr>
                <w:rFonts w:ascii="Times New Roman" w:hAnsi="Times New Roman"/>
              </w:rPr>
              <w:t>Tổng tiền thu được</w:t>
            </w:r>
          </w:p>
        </w:tc>
        <w:tc>
          <w:tcPr>
            <w:tcW w:w="900" w:type="dxa"/>
            <w:noWrap w:val="0"/>
            <w:vAlign w:val="top"/>
          </w:tcPr>
          <w:p w14:paraId="4A12DD5F">
            <w:pPr>
              <w:widowControl/>
              <w:spacing w:before="0"/>
              <w:ind w:left="0"/>
              <w:rPr>
                <w:rFonts w:ascii="Times New Roman" w:hAnsi="Times New Roman"/>
                <w:snapToGrid/>
                <w:sz w:val="24"/>
                <w:szCs w:val="24"/>
              </w:rPr>
            </w:pPr>
            <w:r>
              <w:rPr>
                <w:rFonts w:ascii="Times New Roman" w:hAnsi="Times New Roman"/>
                <w:snapToGrid/>
                <w:sz w:val="24"/>
                <w:szCs w:val="24"/>
              </w:rPr>
              <w:t>Sum</w:t>
            </w:r>
          </w:p>
        </w:tc>
        <w:tc>
          <w:tcPr>
            <w:tcW w:w="1260" w:type="dxa"/>
            <w:noWrap w:val="0"/>
            <w:vAlign w:val="top"/>
          </w:tcPr>
          <w:p w14:paraId="6CDAC57A">
            <w:pPr>
              <w:widowControl/>
              <w:spacing w:before="0"/>
              <w:ind w:left="0"/>
              <w:rPr>
                <w:rFonts w:ascii="Times New Roman" w:hAnsi="Times New Roman"/>
                <w:snapToGrid/>
                <w:sz w:val="24"/>
                <w:szCs w:val="24"/>
              </w:rPr>
            </w:pPr>
            <w:r>
              <w:rPr>
                <w:rFonts w:ascii="Times New Roman" w:hAnsi="Times New Roman"/>
                <w:snapToGrid/>
                <w:sz w:val="24"/>
                <w:szCs w:val="24"/>
              </w:rPr>
              <w:t>sum (số lượng x đơn giá)</w:t>
            </w:r>
          </w:p>
        </w:tc>
      </w:tr>
      <w:tr w14:paraId="1255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3BD6F6CC">
            <w:pPr>
              <w:pStyle w:val="88"/>
              <w:ind w:left="0"/>
              <w:rPr>
                <w:rFonts w:ascii="Times New Roman" w:hAnsi="Times New Roman" w:cs="Times New Roman"/>
                <w:i w:val="0"/>
                <w:sz w:val="24"/>
                <w:szCs w:val="24"/>
              </w:rPr>
            </w:pPr>
            <w:r>
              <w:rPr>
                <w:rFonts w:ascii="Times New Roman" w:hAnsi="Times New Roman" w:cs="Times New Roman"/>
                <w:i w:val="0"/>
                <w:sz w:val="24"/>
                <w:szCs w:val="24"/>
              </w:rPr>
              <w:t xml:space="preserve">  4</w:t>
            </w:r>
          </w:p>
        </w:tc>
        <w:tc>
          <w:tcPr>
            <w:tcW w:w="720" w:type="dxa"/>
            <w:noWrap w:val="0"/>
            <w:vAlign w:val="top"/>
          </w:tcPr>
          <w:p w14:paraId="56DC0A2C">
            <w:pPr>
              <w:pStyle w:val="88"/>
              <w:ind w:left="0"/>
              <w:rPr>
                <w:rFonts w:ascii="Times New Roman" w:hAnsi="Times New Roman" w:cs="Times New Roman"/>
                <w:i w:val="0"/>
                <w:sz w:val="24"/>
                <w:szCs w:val="24"/>
              </w:rPr>
            </w:pPr>
          </w:p>
        </w:tc>
        <w:tc>
          <w:tcPr>
            <w:tcW w:w="900" w:type="dxa"/>
            <w:noWrap w:val="0"/>
            <w:vAlign w:val="top"/>
          </w:tcPr>
          <w:p w14:paraId="7D9C0224">
            <w:pPr>
              <w:pStyle w:val="88"/>
              <w:ind w:left="0"/>
              <w:rPr>
                <w:rFonts w:ascii="Times New Roman" w:hAnsi="Times New Roman" w:cs="Times New Roman"/>
                <w:i w:val="0"/>
                <w:sz w:val="24"/>
                <w:szCs w:val="24"/>
              </w:rPr>
            </w:pPr>
          </w:p>
        </w:tc>
        <w:tc>
          <w:tcPr>
            <w:tcW w:w="630" w:type="dxa"/>
            <w:noWrap w:val="0"/>
            <w:vAlign w:val="top"/>
          </w:tcPr>
          <w:p w14:paraId="1EB5F26D">
            <w:pPr>
              <w:pStyle w:val="88"/>
              <w:jc w:val="center"/>
              <w:rPr>
                <w:rFonts w:ascii="Times New Roman" w:hAnsi="Times New Roman" w:cs="Times New Roman"/>
                <w:i w:val="0"/>
                <w:sz w:val="24"/>
                <w:szCs w:val="24"/>
              </w:rPr>
            </w:pPr>
          </w:p>
        </w:tc>
        <w:tc>
          <w:tcPr>
            <w:tcW w:w="810" w:type="dxa"/>
            <w:noWrap w:val="0"/>
            <w:vAlign w:val="top"/>
          </w:tcPr>
          <w:p w14:paraId="5C6BA67B">
            <w:pPr>
              <w:pStyle w:val="88"/>
              <w:ind w:left="0"/>
              <w:jc w:val="center"/>
              <w:rPr>
                <w:rFonts w:ascii="Times New Roman" w:hAnsi="Times New Roman" w:cs="Times New Roman"/>
                <w:i w:val="0"/>
                <w:sz w:val="24"/>
                <w:szCs w:val="24"/>
              </w:rPr>
            </w:pPr>
          </w:p>
        </w:tc>
        <w:tc>
          <w:tcPr>
            <w:tcW w:w="900" w:type="dxa"/>
            <w:noWrap w:val="0"/>
            <w:vAlign w:val="top"/>
          </w:tcPr>
          <w:p w14:paraId="589AF5D9">
            <w:pPr>
              <w:pStyle w:val="88"/>
              <w:ind w:left="0"/>
              <w:jc w:val="center"/>
              <w:rPr>
                <w:rFonts w:ascii="Times New Roman" w:hAnsi="Times New Roman" w:cs="Times New Roman"/>
                <w:i w:val="0"/>
                <w:sz w:val="24"/>
                <w:szCs w:val="24"/>
              </w:rPr>
            </w:pPr>
          </w:p>
        </w:tc>
        <w:tc>
          <w:tcPr>
            <w:tcW w:w="810" w:type="dxa"/>
            <w:noWrap w:val="0"/>
            <w:vAlign w:val="top"/>
          </w:tcPr>
          <w:p w14:paraId="641A4DB6">
            <w:pPr>
              <w:pStyle w:val="88"/>
              <w:jc w:val="center"/>
              <w:rPr>
                <w:rFonts w:ascii="Times New Roman" w:hAnsi="Times New Roman" w:cs="Times New Roman"/>
                <w:i w:val="0"/>
                <w:sz w:val="24"/>
                <w:szCs w:val="24"/>
              </w:rPr>
            </w:pPr>
          </w:p>
        </w:tc>
        <w:tc>
          <w:tcPr>
            <w:tcW w:w="1260" w:type="dxa"/>
            <w:noWrap w:val="0"/>
            <w:vAlign w:val="top"/>
          </w:tcPr>
          <w:p w14:paraId="20784358">
            <w:pPr>
              <w:ind w:left="0"/>
              <w:rPr>
                <w:rFonts w:ascii="Times New Roman" w:hAnsi="Times New Roman"/>
              </w:rPr>
            </w:pPr>
            <w:r>
              <w:rPr>
                <w:rFonts w:ascii="Times New Roman" w:hAnsi="Times New Roman"/>
              </w:rPr>
              <w:t>% hoàn thành kế hoạch đến ngày</w:t>
            </w:r>
          </w:p>
        </w:tc>
        <w:tc>
          <w:tcPr>
            <w:tcW w:w="900" w:type="dxa"/>
            <w:noWrap w:val="0"/>
            <w:vAlign w:val="top"/>
          </w:tcPr>
          <w:p w14:paraId="584CB38F">
            <w:pPr>
              <w:widowControl/>
              <w:spacing w:before="0"/>
              <w:ind w:left="0"/>
              <w:rPr>
                <w:rFonts w:ascii="Times New Roman" w:hAnsi="Times New Roman"/>
                <w:snapToGrid/>
                <w:sz w:val="24"/>
                <w:szCs w:val="24"/>
              </w:rPr>
            </w:pPr>
            <w:r>
              <w:rPr>
                <w:rFonts w:ascii="Times New Roman" w:hAnsi="Times New Roman"/>
                <w:snapToGrid/>
                <w:sz w:val="24"/>
                <w:szCs w:val="24"/>
              </w:rPr>
              <w:t>Recalc</w:t>
            </w:r>
          </w:p>
        </w:tc>
        <w:tc>
          <w:tcPr>
            <w:tcW w:w="1260" w:type="dxa"/>
            <w:noWrap w:val="0"/>
            <w:vAlign w:val="top"/>
          </w:tcPr>
          <w:p w14:paraId="2959708D">
            <w:pPr>
              <w:widowControl/>
              <w:spacing w:before="0"/>
              <w:ind w:left="0"/>
              <w:rPr>
                <w:rFonts w:ascii="Times New Roman" w:hAnsi="Times New Roman"/>
                <w:snapToGrid/>
                <w:sz w:val="24"/>
                <w:szCs w:val="24"/>
              </w:rPr>
            </w:pPr>
            <w:r>
              <w:rPr>
                <w:rFonts w:ascii="Times New Roman" w:hAnsi="Times New Roman"/>
                <w:snapToGrid/>
                <w:sz w:val="24"/>
                <w:szCs w:val="24"/>
              </w:rPr>
              <w:t>tổng tiền bán/ kế hoạch đến ngày</w:t>
            </w:r>
          </w:p>
        </w:tc>
      </w:tr>
      <w:tr w14:paraId="2FC7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40" w:type="dxa"/>
            <w:noWrap w:val="0"/>
            <w:vAlign w:val="top"/>
          </w:tcPr>
          <w:p w14:paraId="21F389FD">
            <w:pPr>
              <w:pStyle w:val="88"/>
              <w:ind w:left="0"/>
              <w:rPr>
                <w:rFonts w:ascii="Times New Roman" w:hAnsi="Times New Roman" w:cs="Times New Roman"/>
                <w:i w:val="0"/>
                <w:sz w:val="24"/>
                <w:szCs w:val="24"/>
              </w:rPr>
            </w:pPr>
          </w:p>
        </w:tc>
        <w:tc>
          <w:tcPr>
            <w:tcW w:w="720" w:type="dxa"/>
            <w:noWrap w:val="0"/>
            <w:vAlign w:val="top"/>
          </w:tcPr>
          <w:p w14:paraId="4FE38A1C">
            <w:pPr>
              <w:pStyle w:val="88"/>
              <w:ind w:left="0"/>
              <w:rPr>
                <w:rFonts w:ascii="Times New Roman" w:hAnsi="Times New Roman" w:cs="Times New Roman"/>
                <w:i w:val="0"/>
                <w:sz w:val="24"/>
                <w:szCs w:val="24"/>
              </w:rPr>
            </w:pPr>
          </w:p>
        </w:tc>
        <w:tc>
          <w:tcPr>
            <w:tcW w:w="900" w:type="dxa"/>
            <w:noWrap w:val="0"/>
            <w:vAlign w:val="top"/>
          </w:tcPr>
          <w:p w14:paraId="036CFE0E">
            <w:pPr>
              <w:pStyle w:val="88"/>
              <w:ind w:left="0"/>
              <w:rPr>
                <w:rFonts w:ascii="Times New Roman" w:hAnsi="Times New Roman" w:cs="Times New Roman"/>
                <w:i w:val="0"/>
                <w:sz w:val="24"/>
                <w:szCs w:val="24"/>
              </w:rPr>
            </w:pPr>
          </w:p>
        </w:tc>
        <w:tc>
          <w:tcPr>
            <w:tcW w:w="630" w:type="dxa"/>
            <w:noWrap w:val="0"/>
            <w:vAlign w:val="top"/>
          </w:tcPr>
          <w:p w14:paraId="33AF973F">
            <w:pPr>
              <w:pStyle w:val="88"/>
              <w:jc w:val="center"/>
              <w:rPr>
                <w:rFonts w:ascii="Times New Roman" w:hAnsi="Times New Roman" w:cs="Times New Roman"/>
                <w:i w:val="0"/>
                <w:sz w:val="24"/>
                <w:szCs w:val="24"/>
              </w:rPr>
            </w:pPr>
          </w:p>
        </w:tc>
        <w:tc>
          <w:tcPr>
            <w:tcW w:w="810" w:type="dxa"/>
            <w:noWrap w:val="0"/>
            <w:vAlign w:val="top"/>
          </w:tcPr>
          <w:p w14:paraId="45BBD9A9">
            <w:pPr>
              <w:pStyle w:val="88"/>
              <w:ind w:left="0"/>
              <w:jc w:val="center"/>
              <w:rPr>
                <w:rFonts w:ascii="Times New Roman" w:hAnsi="Times New Roman" w:cs="Times New Roman"/>
                <w:i w:val="0"/>
                <w:sz w:val="24"/>
                <w:szCs w:val="24"/>
              </w:rPr>
            </w:pPr>
          </w:p>
        </w:tc>
        <w:tc>
          <w:tcPr>
            <w:tcW w:w="900" w:type="dxa"/>
            <w:noWrap w:val="0"/>
            <w:vAlign w:val="top"/>
          </w:tcPr>
          <w:p w14:paraId="0BCBE7C3">
            <w:pPr>
              <w:pStyle w:val="88"/>
              <w:ind w:left="0"/>
              <w:jc w:val="center"/>
              <w:rPr>
                <w:rFonts w:ascii="Times New Roman" w:hAnsi="Times New Roman" w:cs="Times New Roman"/>
                <w:i w:val="0"/>
                <w:sz w:val="24"/>
                <w:szCs w:val="24"/>
              </w:rPr>
            </w:pPr>
          </w:p>
        </w:tc>
        <w:tc>
          <w:tcPr>
            <w:tcW w:w="810" w:type="dxa"/>
            <w:noWrap w:val="0"/>
            <w:vAlign w:val="top"/>
          </w:tcPr>
          <w:p w14:paraId="74E6352E">
            <w:pPr>
              <w:pStyle w:val="88"/>
              <w:jc w:val="center"/>
              <w:rPr>
                <w:rFonts w:ascii="Times New Roman" w:hAnsi="Times New Roman" w:cs="Times New Roman"/>
                <w:i w:val="0"/>
                <w:sz w:val="24"/>
                <w:szCs w:val="24"/>
              </w:rPr>
            </w:pPr>
          </w:p>
        </w:tc>
        <w:tc>
          <w:tcPr>
            <w:tcW w:w="1260" w:type="dxa"/>
            <w:noWrap w:val="0"/>
            <w:vAlign w:val="top"/>
          </w:tcPr>
          <w:p w14:paraId="0A059690">
            <w:pPr>
              <w:pStyle w:val="88"/>
              <w:ind w:left="0"/>
              <w:rPr>
                <w:rFonts w:ascii="Times New Roman" w:hAnsi="Times New Roman" w:cs="Times New Roman"/>
                <w:i w:val="0"/>
                <w:sz w:val="24"/>
                <w:szCs w:val="24"/>
              </w:rPr>
            </w:pPr>
          </w:p>
        </w:tc>
        <w:tc>
          <w:tcPr>
            <w:tcW w:w="900" w:type="dxa"/>
            <w:noWrap w:val="0"/>
            <w:vAlign w:val="top"/>
          </w:tcPr>
          <w:p w14:paraId="1AA57838">
            <w:pPr>
              <w:ind w:left="0"/>
              <w:rPr>
                <w:rFonts w:ascii="Times New Roman" w:hAnsi="Times New Roman"/>
                <w:sz w:val="24"/>
                <w:szCs w:val="24"/>
              </w:rPr>
            </w:pPr>
          </w:p>
        </w:tc>
        <w:tc>
          <w:tcPr>
            <w:tcW w:w="1260" w:type="dxa"/>
            <w:noWrap w:val="0"/>
            <w:vAlign w:val="top"/>
          </w:tcPr>
          <w:p w14:paraId="7284D374">
            <w:pPr>
              <w:rPr>
                <w:rFonts w:ascii="Times New Roman" w:hAnsi="Times New Roman"/>
                <w:sz w:val="24"/>
                <w:szCs w:val="24"/>
              </w:rPr>
            </w:pPr>
          </w:p>
        </w:tc>
      </w:tr>
    </w:tbl>
    <w:p w14:paraId="42FBDFAE">
      <w:pPr>
        <w:pStyle w:val="4"/>
      </w:pPr>
    </w:p>
    <w:p w14:paraId="07718F39">
      <w:pPr>
        <w:rPr>
          <w:rFonts w:ascii="Times New Roman" w:hAnsi="Times New Roman"/>
          <w:sz w:val="24"/>
          <w:szCs w:val="24"/>
        </w:rPr>
      </w:pPr>
    </w:p>
    <w:p w14:paraId="73B904DE">
      <w:pPr>
        <w:pStyle w:val="2"/>
        <w:spacing w:before="120" w:after="120"/>
        <w:rPr>
          <w:rFonts w:ascii="Times New Roman" w:hAnsi="Times New Roman"/>
          <w:szCs w:val="24"/>
        </w:rPr>
      </w:pPr>
      <w:bookmarkStart w:id="34" w:name="_Toc241027526"/>
      <w:bookmarkStart w:id="35" w:name="_Toc241027609"/>
      <w:r>
        <w:rPr>
          <w:rFonts w:ascii="Times New Roman" w:hAnsi="Times New Roman"/>
          <w:szCs w:val="24"/>
        </w:rPr>
        <w:t>THIẾT KẾ TỆP TIN</w:t>
      </w:r>
      <w:bookmarkEnd w:id="34"/>
      <w:bookmarkEnd w:id="35"/>
    </w:p>
    <w:p w14:paraId="1E8C32EF">
      <w:pPr>
        <w:rPr>
          <w:rFonts w:ascii="Times New Roman" w:hAnsi="Times New Roman"/>
          <w:i/>
          <w:sz w:val="24"/>
          <w:szCs w:val="24"/>
        </w:rPr>
      </w:pPr>
      <w:r>
        <w:rPr>
          <w:rFonts w:ascii="Times New Roman" w:hAnsi="Times New Roman"/>
          <w:i/>
          <w:sz w:val="24"/>
          <w:szCs w:val="24"/>
        </w:rPr>
        <w:t>&lt;Danh sách tệp tin&gt;</w:t>
      </w:r>
    </w:p>
    <w:p w14:paraId="3BA54650">
      <w:pPr>
        <w:rPr>
          <w:rFonts w:ascii="Times New Roman" w:hAnsi="Times New Roman"/>
          <w:i/>
          <w:sz w:val="24"/>
          <w:szCs w:val="24"/>
        </w:rPr>
      </w:pPr>
    </w:p>
    <w:tbl>
      <w:tblPr>
        <w:tblStyle w:val="13"/>
        <w:tblW w:w="48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2559"/>
        <w:gridCol w:w="1596"/>
        <w:gridCol w:w="4417"/>
      </w:tblGrid>
      <w:tr w14:paraId="1FC4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20" w:type="dxa"/>
            <w:shd w:val="clear" w:color="auto" w:fill="FFE8E1"/>
            <w:noWrap w:val="0"/>
            <w:vAlign w:val="top"/>
          </w:tcPr>
          <w:p w14:paraId="0A20E6FA">
            <w:pPr>
              <w:pStyle w:val="89"/>
              <w:rPr>
                <w:rFonts w:ascii="Times New Roman" w:hAnsi="Times New Roman"/>
              </w:rPr>
            </w:pPr>
            <w:r>
              <w:rPr>
                <w:rFonts w:ascii="Times New Roman" w:hAnsi="Times New Roman"/>
              </w:rPr>
              <w:t>TT</w:t>
            </w:r>
          </w:p>
        </w:tc>
        <w:tc>
          <w:tcPr>
            <w:tcW w:w="2559" w:type="dxa"/>
            <w:shd w:val="clear" w:color="auto" w:fill="FFE8E1"/>
            <w:noWrap w:val="0"/>
            <w:vAlign w:val="top"/>
          </w:tcPr>
          <w:p w14:paraId="71E3E705">
            <w:pPr>
              <w:pStyle w:val="89"/>
              <w:rPr>
                <w:rFonts w:ascii="Times New Roman" w:hAnsi="Times New Roman"/>
              </w:rPr>
            </w:pPr>
            <w:r>
              <w:rPr>
                <w:rFonts w:ascii="Times New Roman" w:hAnsi="Times New Roman"/>
              </w:rPr>
              <w:t>Tên trường</w:t>
            </w:r>
          </w:p>
        </w:tc>
        <w:tc>
          <w:tcPr>
            <w:tcW w:w="1596" w:type="dxa"/>
            <w:shd w:val="clear" w:color="auto" w:fill="FFE8E1"/>
            <w:noWrap w:val="0"/>
            <w:vAlign w:val="top"/>
          </w:tcPr>
          <w:p w14:paraId="3F7BF4EE">
            <w:pPr>
              <w:pStyle w:val="89"/>
              <w:rPr>
                <w:rFonts w:ascii="Times New Roman" w:hAnsi="Times New Roman"/>
              </w:rPr>
            </w:pPr>
            <w:r>
              <w:rPr>
                <w:rFonts w:ascii="Times New Roman" w:hAnsi="Times New Roman"/>
              </w:rPr>
              <w:t>Kiểu file</w:t>
            </w:r>
          </w:p>
        </w:tc>
        <w:tc>
          <w:tcPr>
            <w:tcW w:w="4417" w:type="dxa"/>
            <w:shd w:val="clear" w:color="auto" w:fill="FFE8E1"/>
            <w:noWrap w:val="0"/>
            <w:vAlign w:val="top"/>
          </w:tcPr>
          <w:p w14:paraId="166AC8B4">
            <w:pPr>
              <w:pStyle w:val="89"/>
              <w:rPr>
                <w:rFonts w:ascii="Times New Roman" w:hAnsi="Times New Roman"/>
              </w:rPr>
            </w:pPr>
            <w:r>
              <w:rPr>
                <w:rFonts w:ascii="Times New Roman" w:hAnsi="Times New Roman"/>
              </w:rPr>
              <w:t>Mô tả</w:t>
            </w:r>
          </w:p>
        </w:tc>
      </w:tr>
      <w:tr w14:paraId="027B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20" w:type="dxa"/>
            <w:noWrap w:val="0"/>
            <w:vAlign w:val="top"/>
          </w:tcPr>
          <w:p w14:paraId="766CD9EB">
            <w:pPr>
              <w:pStyle w:val="88"/>
              <w:rPr>
                <w:rFonts w:ascii="Times New Roman" w:hAnsi="Times New Roman" w:cs="Times New Roman"/>
                <w:i w:val="0"/>
                <w:sz w:val="24"/>
                <w:szCs w:val="24"/>
              </w:rPr>
            </w:pPr>
          </w:p>
        </w:tc>
        <w:tc>
          <w:tcPr>
            <w:tcW w:w="2559" w:type="dxa"/>
            <w:noWrap w:val="0"/>
            <w:vAlign w:val="top"/>
          </w:tcPr>
          <w:p w14:paraId="43ABE17D">
            <w:pPr>
              <w:pStyle w:val="88"/>
              <w:ind w:left="0"/>
              <w:rPr>
                <w:rFonts w:ascii="Times New Roman" w:hAnsi="Times New Roman" w:cs="Times New Roman"/>
                <w:sz w:val="24"/>
                <w:szCs w:val="24"/>
              </w:rPr>
            </w:pPr>
            <w:r>
              <w:rPr>
                <w:rFonts w:ascii="Times New Roman" w:hAnsi="Times New Roman" w:cs="Times New Roman"/>
                <w:sz w:val="24"/>
                <w:szCs w:val="24"/>
              </w:rPr>
              <w:t>&lt;File name&gt;</w:t>
            </w:r>
          </w:p>
        </w:tc>
        <w:tc>
          <w:tcPr>
            <w:tcW w:w="1596" w:type="dxa"/>
            <w:noWrap w:val="0"/>
            <w:vAlign w:val="top"/>
          </w:tcPr>
          <w:p w14:paraId="5C49A90E">
            <w:pPr>
              <w:pStyle w:val="88"/>
              <w:ind w:left="0"/>
              <w:rPr>
                <w:rFonts w:ascii="Times New Roman" w:hAnsi="Times New Roman" w:cs="Times New Roman"/>
                <w:sz w:val="24"/>
                <w:szCs w:val="24"/>
              </w:rPr>
            </w:pPr>
            <w:r>
              <w:rPr>
                <w:rFonts w:ascii="Times New Roman" w:hAnsi="Times New Roman" w:cs="Times New Roman"/>
                <w:sz w:val="24"/>
                <w:szCs w:val="24"/>
              </w:rPr>
              <w:t>&lt;Fixed length&gt;</w:t>
            </w:r>
          </w:p>
          <w:p w14:paraId="467D9505">
            <w:pPr>
              <w:pStyle w:val="88"/>
              <w:ind w:left="0"/>
              <w:rPr>
                <w:rFonts w:ascii="Times New Roman" w:hAnsi="Times New Roman" w:cs="Times New Roman"/>
                <w:i w:val="0"/>
                <w:sz w:val="24"/>
                <w:szCs w:val="24"/>
              </w:rPr>
            </w:pPr>
            <w:r>
              <w:rPr>
                <w:rFonts w:ascii="Times New Roman" w:hAnsi="Times New Roman" w:cs="Times New Roman"/>
                <w:sz w:val="24"/>
                <w:szCs w:val="24"/>
              </w:rPr>
              <w:t>&lt;CSV&gt;</w:t>
            </w:r>
          </w:p>
        </w:tc>
        <w:tc>
          <w:tcPr>
            <w:tcW w:w="4417" w:type="dxa"/>
            <w:noWrap w:val="0"/>
            <w:vAlign w:val="top"/>
          </w:tcPr>
          <w:p w14:paraId="4900BAF7">
            <w:pPr>
              <w:pStyle w:val="88"/>
              <w:rPr>
                <w:rFonts w:ascii="Times New Roman" w:hAnsi="Times New Roman" w:cs="Times New Roman"/>
                <w:i w:val="0"/>
                <w:sz w:val="24"/>
                <w:szCs w:val="24"/>
              </w:rPr>
            </w:pPr>
          </w:p>
        </w:tc>
      </w:tr>
      <w:tr w14:paraId="75BB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20" w:type="dxa"/>
            <w:noWrap w:val="0"/>
            <w:vAlign w:val="top"/>
          </w:tcPr>
          <w:p w14:paraId="298044E5">
            <w:pPr>
              <w:pStyle w:val="90"/>
              <w:rPr>
                <w:rFonts w:ascii="Times New Roman" w:hAnsi="Times New Roman" w:cs="Times New Roman"/>
                <w:sz w:val="24"/>
                <w:lang w:val="en-US"/>
              </w:rPr>
            </w:pPr>
          </w:p>
        </w:tc>
        <w:tc>
          <w:tcPr>
            <w:tcW w:w="2559" w:type="dxa"/>
            <w:noWrap w:val="0"/>
            <w:vAlign w:val="top"/>
          </w:tcPr>
          <w:p w14:paraId="21563F9C">
            <w:pPr>
              <w:pStyle w:val="90"/>
              <w:rPr>
                <w:rFonts w:ascii="Times New Roman" w:hAnsi="Times New Roman" w:cs="Times New Roman"/>
                <w:sz w:val="24"/>
                <w:lang w:val="en-US"/>
              </w:rPr>
            </w:pPr>
          </w:p>
        </w:tc>
        <w:tc>
          <w:tcPr>
            <w:tcW w:w="1596" w:type="dxa"/>
            <w:noWrap w:val="0"/>
            <w:vAlign w:val="top"/>
          </w:tcPr>
          <w:p w14:paraId="48D0D766">
            <w:pPr>
              <w:pStyle w:val="90"/>
              <w:rPr>
                <w:rFonts w:ascii="Times New Roman" w:hAnsi="Times New Roman" w:cs="Times New Roman"/>
                <w:sz w:val="24"/>
                <w:lang w:val="en-US"/>
              </w:rPr>
            </w:pPr>
          </w:p>
        </w:tc>
        <w:tc>
          <w:tcPr>
            <w:tcW w:w="4417" w:type="dxa"/>
            <w:noWrap w:val="0"/>
            <w:vAlign w:val="top"/>
          </w:tcPr>
          <w:p w14:paraId="484FAA76">
            <w:pPr>
              <w:pStyle w:val="90"/>
              <w:rPr>
                <w:rFonts w:ascii="Times New Roman" w:hAnsi="Times New Roman" w:cs="Times New Roman"/>
                <w:sz w:val="24"/>
                <w:lang w:val="en-US"/>
              </w:rPr>
            </w:pPr>
          </w:p>
        </w:tc>
      </w:tr>
      <w:tr w14:paraId="1553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20" w:type="dxa"/>
            <w:noWrap w:val="0"/>
            <w:vAlign w:val="top"/>
          </w:tcPr>
          <w:p w14:paraId="3E4C533C">
            <w:pPr>
              <w:pStyle w:val="90"/>
              <w:rPr>
                <w:rFonts w:ascii="Times New Roman" w:hAnsi="Times New Roman" w:cs="Times New Roman"/>
                <w:sz w:val="24"/>
                <w:lang w:val="en-US"/>
              </w:rPr>
            </w:pPr>
          </w:p>
        </w:tc>
        <w:tc>
          <w:tcPr>
            <w:tcW w:w="2559" w:type="dxa"/>
            <w:noWrap w:val="0"/>
            <w:vAlign w:val="top"/>
          </w:tcPr>
          <w:p w14:paraId="6FE6D0B5">
            <w:pPr>
              <w:pStyle w:val="90"/>
              <w:rPr>
                <w:rFonts w:ascii="Times New Roman" w:hAnsi="Times New Roman" w:cs="Times New Roman"/>
                <w:sz w:val="24"/>
                <w:lang w:val="en-US"/>
              </w:rPr>
            </w:pPr>
          </w:p>
        </w:tc>
        <w:tc>
          <w:tcPr>
            <w:tcW w:w="1596" w:type="dxa"/>
            <w:noWrap w:val="0"/>
            <w:vAlign w:val="top"/>
          </w:tcPr>
          <w:p w14:paraId="72F10A17">
            <w:pPr>
              <w:pStyle w:val="90"/>
              <w:rPr>
                <w:rFonts w:ascii="Times New Roman" w:hAnsi="Times New Roman" w:cs="Times New Roman"/>
                <w:sz w:val="24"/>
                <w:lang w:val="en-US"/>
              </w:rPr>
            </w:pPr>
          </w:p>
        </w:tc>
        <w:tc>
          <w:tcPr>
            <w:tcW w:w="4417" w:type="dxa"/>
            <w:noWrap w:val="0"/>
            <w:vAlign w:val="top"/>
          </w:tcPr>
          <w:p w14:paraId="5552B777">
            <w:pPr>
              <w:pStyle w:val="90"/>
              <w:rPr>
                <w:rFonts w:ascii="Times New Roman" w:hAnsi="Times New Roman" w:cs="Times New Roman"/>
                <w:sz w:val="24"/>
                <w:lang w:val="en-US"/>
              </w:rPr>
            </w:pPr>
          </w:p>
        </w:tc>
      </w:tr>
      <w:tr w14:paraId="3E12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20" w:type="dxa"/>
            <w:noWrap w:val="0"/>
            <w:vAlign w:val="top"/>
          </w:tcPr>
          <w:p w14:paraId="024CF7B5">
            <w:pPr>
              <w:pStyle w:val="90"/>
              <w:rPr>
                <w:rFonts w:ascii="Times New Roman" w:hAnsi="Times New Roman" w:cs="Times New Roman"/>
                <w:sz w:val="24"/>
                <w:lang w:val="en-US"/>
              </w:rPr>
            </w:pPr>
          </w:p>
        </w:tc>
        <w:tc>
          <w:tcPr>
            <w:tcW w:w="2559" w:type="dxa"/>
            <w:noWrap w:val="0"/>
            <w:vAlign w:val="top"/>
          </w:tcPr>
          <w:p w14:paraId="07F5301E">
            <w:pPr>
              <w:pStyle w:val="90"/>
              <w:rPr>
                <w:rFonts w:ascii="Times New Roman" w:hAnsi="Times New Roman" w:cs="Times New Roman"/>
                <w:sz w:val="24"/>
                <w:lang w:val="en-US"/>
              </w:rPr>
            </w:pPr>
          </w:p>
        </w:tc>
        <w:tc>
          <w:tcPr>
            <w:tcW w:w="1596" w:type="dxa"/>
            <w:noWrap w:val="0"/>
            <w:vAlign w:val="top"/>
          </w:tcPr>
          <w:p w14:paraId="0524656E">
            <w:pPr>
              <w:pStyle w:val="90"/>
              <w:rPr>
                <w:rFonts w:ascii="Times New Roman" w:hAnsi="Times New Roman" w:cs="Times New Roman"/>
                <w:sz w:val="24"/>
                <w:lang w:val="en-US"/>
              </w:rPr>
            </w:pPr>
          </w:p>
        </w:tc>
        <w:tc>
          <w:tcPr>
            <w:tcW w:w="4417" w:type="dxa"/>
            <w:noWrap w:val="0"/>
            <w:vAlign w:val="top"/>
          </w:tcPr>
          <w:p w14:paraId="306662B2">
            <w:pPr>
              <w:pStyle w:val="90"/>
              <w:rPr>
                <w:rFonts w:ascii="Times New Roman" w:hAnsi="Times New Roman" w:cs="Times New Roman"/>
                <w:sz w:val="24"/>
                <w:lang w:val="en-US"/>
              </w:rPr>
            </w:pPr>
          </w:p>
        </w:tc>
      </w:tr>
    </w:tbl>
    <w:p w14:paraId="2D8B1239">
      <w:pPr>
        <w:rPr>
          <w:rFonts w:ascii="Times New Roman" w:hAnsi="Times New Roman"/>
          <w:sz w:val="24"/>
          <w:szCs w:val="24"/>
        </w:rPr>
      </w:pPr>
    </w:p>
    <w:p w14:paraId="26CDE3EA">
      <w:pPr>
        <w:pStyle w:val="3"/>
        <w:rPr>
          <w:rFonts w:ascii="Times New Roman" w:hAnsi="Times New Roman"/>
          <w:sz w:val="24"/>
          <w:szCs w:val="24"/>
        </w:rPr>
      </w:pPr>
      <w:bookmarkStart w:id="36" w:name="_Toc241027610"/>
      <w:bookmarkStart w:id="37" w:name="_Toc241027527"/>
      <w:r>
        <w:rPr>
          <w:rFonts w:ascii="Times New Roman" w:hAnsi="Times New Roman"/>
          <w:sz w:val="24"/>
          <w:szCs w:val="24"/>
        </w:rPr>
        <w:t>XXX File</w:t>
      </w:r>
      <w:bookmarkEnd w:id="36"/>
      <w:bookmarkEnd w:id="37"/>
    </w:p>
    <w:p w14:paraId="23505995">
      <w:pPr>
        <w:pStyle w:val="5"/>
        <w:rPr>
          <w:szCs w:val="24"/>
        </w:rPr>
      </w:pPr>
      <w:bookmarkStart w:id="38" w:name="_Toc241027528"/>
      <w:bookmarkStart w:id="39" w:name="_Toc241027611"/>
      <w:r>
        <w:rPr>
          <w:szCs w:val="24"/>
        </w:rPr>
        <w:t>Cấu trúc của file</w:t>
      </w:r>
      <w:bookmarkEnd w:id="38"/>
      <w:bookmarkEnd w:id="39"/>
    </w:p>
    <w:p w14:paraId="54F96F9C">
      <w:pPr>
        <w:pStyle w:val="4"/>
      </w:pPr>
      <w:r>
        <w:t>&lt;Mô tả cấu trúc file theo thứ tự các trường&gt;</w:t>
      </w:r>
    </w:p>
    <w:p w14:paraId="358F21DB">
      <w:pPr>
        <w:pStyle w:val="5"/>
        <w:rPr>
          <w:szCs w:val="24"/>
        </w:rPr>
      </w:pPr>
      <w:bookmarkStart w:id="40" w:name="_Toc241027529"/>
      <w:bookmarkStart w:id="41" w:name="_Toc241027612"/>
      <w:r>
        <w:rPr>
          <w:szCs w:val="24"/>
        </w:rPr>
        <w:t>Các trường</w:t>
      </w:r>
      <w:bookmarkEnd w:id="40"/>
      <w:bookmarkEnd w:id="41"/>
    </w:p>
    <w:p w14:paraId="19A5BB1D">
      <w:pPr>
        <w:pStyle w:val="88"/>
        <w:ind w:left="0" w:firstLine="720"/>
        <w:jc w:val="both"/>
        <w:rPr>
          <w:rFonts w:ascii="Times New Roman" w:hAnsi="Times New Roman" w:cs="Times New Roman"/>
          <w:sz w:val="24"/>
          <w:szCs w:val="24"/>
        </w:rPr>
      </w:pPr>
      <w:r>
        <w:rPr>
          <w:rFonts w:ascii="Times New Roman" w:hAnsi="Times New Roman" w:cs="Times New Roman"/>
          <w:sz w:val="24"/>
          <w:szCs w:val="24"/>
        </w:rPr>
        <w:t>&lt;Nếu là CSV File&gt;</w:t>
      </w:r>
    </w:p>
    <w:tbl>
      <w:tblPr>
        <w:tblStyle w:val="13"/>
        <w:tblW w:w="485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2631"/>
        <w:gridCol w:w="1708"/>
        <w:gridCol w:w="4280"/>
      </w:tblGrid>
      <w:tr w14:paraId="4628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55" w:type="dxa"/>
            <w:shd w:val="clear" w:color="auto" w:fill="FFE8E1"/>
            <w:noWrap w:val="0"/>
            <w:vAlign w:val="top"/>
          </w:tcPr>
          <w:p w14:paraId="382FBD30">
            <w:pPr>
              <w:pStyle w:val="89"/>
              <w:rPr>
                <w:rFonts w:ascii="Times New Roman" w:hAnsi="Times New Roman"/>
              </w:rPr>
            </w:pPr>
            <w:r>
              <w:rPr>
                <w:rFonts w:ascii="Times New Roman" w:hAnsi="Times New Roman"/>
              </w:rPr>
              <w:t>STT</w:t>
            </w:r>
          </w:p>
        </w:tc>
        <w:tc>
          <w:tcPr>
            <w:tcW w:w="2658" w:type="dxa"/>
            <w:shd w:val="clear" w:color="auto" w:fill="FFE8E1"/>
            <w:noWrap w:val="0"/>
            <w:vAlign w:val="top"/>
          </w:tcPr>
          <w:p w14:paraId="16D8BF28">
            <w:pPr>
              <w:pStyle w:val="89"/>
              <w:rPr>
                <w:rFonts w:ascii="Times New Roman" w:hAnsi="Times New Roman"/>
              </w:rPr>
            </w:pPr>
            <w:r>
              <w:rPr>
                <w:rFonts w:ascii="Times New Roman" w:hAnsi="Times New Roman"/>
              </w:rPr>
              <w:t>Tên trường</w:t>
            </w:r>
          </w:p>
        </w:tc>
        <w:tc>
          <w:tcPr>
            <w:tcW w:w="1710" w:type="dxa"/>
            <w:shd w:val="clear" w:color="auto" w:fill="FFE8E1"/>
            <w:noWrap w:val="0"/>
            <w:vAlign w:val="top"/>
          </w:tcPr>
          <w:p w14:paraId="1962028A">
            <w:pPr>
              <w:pStyle w:val="89"/>
              <w:rPr>
                <w:rFonts w:ascii="Times New Roman" w:hAnsi="Times New Roman"/>
              </w:rPr>
            </w:pPr>
            <w:r>
              <w:rPr>
                <w:rFonts w:ascii="Times New Roman" w:hAnsi="Times New Roman"/>
              </w:rPr>
              <w:t>Cấu trúc</w:t>
            </w:r>
          </w:p>
        </w:tc>
        <w:tc>
          <w:tcPr>
            <w:tcW w:w="4339" w:type="dxa"/>
            <w:shd w:val="clear" w:color="auto" w:fill="FFE8E1"/>
            <w:noWrap w:val="0"/>
            <w:vAlign w:val="top"/>
          </w:tcPr>
          <w:p w14:paraId="67116313">
            <w:pPr>
              <w:pStyle w:val="89"/>
              <w:rPr>
                <w:rFonts w:ascii="Times New Roman" w:hAnsi="Times New Roman"/>
              </w:rPr>
            </w:pPr>
            <w:r>
              <w:rPr>
                <w:rFonts w:ascii="Times New Roman" w:hAnsi="Times New Roman"/>
              </w:rPr>
              <w:t>Mô tả</w:t>
            </w:r>
          </w:p>
        </w:tc>
      </w:tr>
      <w:tr w14:paraId="2DFA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55" w:type="dxa"/>
            <w:noWrap w:val="0"/>
            <w:vAlign w:val="top"/>
          </w:tcPr>
          <w:p w14:paraId="26FDE370">
            <w:pPr>
              <w:pStyle w:val="88"/>
              <w:rPr>
                <w:rFonts w:ascii="Times New Roman" w:hAnsi="Times New Roman" w:cs="Times New Roman"/>
                <w:i w:val="0"/>
                <w:sz w:val="24"/>
                <w:szCs w:val="24"/>
              </w:rPr>
            </w:pPr>
          </w:p>
        </w:tc>
        <w:tc>
          <w:tcPr>
            <w:tcW w:w="2658" w:type="dxa"/>
            <w:noWrap w:val="0"/>
            <w:vAlign w:val="top"/>
          </w:tcPr>
          <w:p w14:paraId="5CBB225A">
            <w:pPr>
              <w:pStyle w:val="88"/>
              <w:ind w:left="0"/>
              <w:rPr>
                <w:rFonts w:ascii="Times New Roman" w:hAnsi="Times New Roman" w:cs="Times New Roman"/>
                <w:i w:val="0"/>
                <w:sz w:val="24"/>
                <w:szCs w:val="24"/>
              </w:rPr>
            </w:pPr>
          </w:p>
        </w:tc>
        <w:tc>
          <w:tcPr>
            <w:tcW w:w="1710" w:type="dxa"/>
            <w:noWrap w:val="0"/>
            <w:vAlign w:val="top"/>
          </w:tcPr>
          <w:p w14:paraId="3D2E9DCB">
            <w:pPr>
              <w:pStyle w:val="88"/>
              <w:ind w:left="0"/>
              <w:rPr>
                <w:rFonts w:ascii="Times New Roman" w:hAnsi="Times New Roman" w:cs="Times New Roman"/>
                <w:sz w:val="24"/>
                <w:szCs w:val="24"/>
              </w:rPr>
            </w:pPr>
            <w:r>
              <w:rPr>
                <w:rFonts w:ascii="Times New Roman" w:hAnsi="Times New Roman" w:cs="Times New Roman"/>
                <w:sz w:val="24"/>
                <w:szCs w:val="24"/>
              </w:rPr>
              <w:t>&lt;special format such as date “mm/dd/yy”&gt;</w:t>
            </w:r>
          </w:p>
        </w:tc>
        <w:tc>
          <w:tcPr>
            <w:tcW w:w="4339" w:type="dxa"/>
            <w:noWrap w:val="0"/>
            <w:vAlign w:val="top"/>
          </w:tcPr>
          <w:p w14:paraId="50A61584">
            <w:pPr>
              <w:pStyle w:val="88"/>
              <w:rPr>
                <w:rFonts w:ascii="Times New Roman" w:hAnsi="Times New Roman" w:cs="Times New Roman"/>
                <w:i w:val="0"/>
                <w:sz w:val="24"/>
                <w:szCs w:val="24"/>
              </w:rPr>
            </w:pPr>
          </w:p>
        </w:tc>
      </w:tr>
      <w:tr w14:paraId="2E38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55" w:type="dxa"/>
            <w:noWrap w:val="0"/>
            <w:vAlign w:val="top"/>
          </w:tcPr>
          <w:p w14:paraId="0153EDA2">
            <w:pPr>
              <w:pStyle w:val="90"/>
              <w:rPr>
                <w:rFonts w:ascii="Times New Roman" w:hAnsi="Times New Roman" w:cs="Times New Roman"/>
                <w:sz w:val="24"/>
                <w:lang w:val="en-US"/>
              </w:rPr>
            </w:pPr>
          </w:p>
        </w:tc>
        <w:tc>
          <w:tcPr>
            <w:tcW w:w="2658" w:type="dxa"/>
            <w:noWrap w:val="0"/>
            <w:vAlign w:val="top"/>
          </w:tcPr>
          <w:p w14:paraId="492B2C3C">
            <w:pPr>
              <w:pStyle w:val="90"/>
              <w:rPr>
                <w:rFonts w:ascii="Times New Roman" w:hAnsi="Times New Roman" w:cs="Times New Roman"/>
                <w:sz w:val="24"/>
                <w:lang w:val="en-US"/>
              </w:rPr>
            </w:pPr>
          </w:p>
        </w:tc>
        <w:tc>
          <w:tcPr>
            <w:tcW w:w="1710" w:type="dxa"/>
            <w:noWrap w:val="0"/>
            <w:vAlign w:val="top"/>
          </w:tcPr>
          <w:p w14:paraId="099CD2A5">
            <w:pPr>
              <w:pStyle w:val="90"/>
              <w:rPr>
                <w:rFonts w:ascii="Times New Roman" w:hAnsi="Times New Roman" w:cs="Times New Roman"/>
                <w:sz w:val="24"/>
                <w:lang w:val="en-US"/>
              </w:rPr>
            </w:pPr>
          </w:p>
        </w:tc>
        <w:tc>
          <w:tcPr>
            <w:tcW w:w="4339" w:type="dxa"/>
            <w:noWrap w:val="0"/>
            <w:vAlign w:val="top"/>
          </w:tcPr>
          <w:p w14:paraId="754AD702">
            <w:pPr>
              <w:pStyle w:val="90"/>
              <w:rPr>
                <w:rFonts w:ascii="Times New Roman" w:hAnsi="Times New Roman" w:cs="Times New Roman"/>
                <w:sz w:val="24"/>
                <w:lang w:val="en-US"/>
              </w:rPr>
            </w:pPr>
          </w:p>
        </w:tc>
      </w:tr>
      <w:tr w14:paraId="5136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55" w:type="dxa"/>
            <w:noWrap w:val="0"/>
            <w:vAlign w:val="top"/>
          </w:tcPr>
          <w:p w14:paraId="3CF863CE">
            <w:pPr>
              <w:pStyle w:val="90"/>
              <w:rPr>
                <w:rFonts w:ascii="Times New Roman" w:hAnsi="Times New Roman" w:cs="Times New Roman"/>
                <w:sz w:val="24"/>
                <w:lang w:val="en-US"/>
              </w:rPr>
            </w:pPr>
          </w:p>
        </w:tc>
        <w:tc>
          <w:tcPr>
            <w:tcW w:w="2658" w:type="dxa"/>
            <w:noWrap w:val="0"/>
            <w:vAlign w:val="top"/>
          </w:tcPr>
          <w:p w14:paraId="34EB4926">
            <w:pPr>
              <w:pStyle w:val="90"/>
              <w:rPr>
                <w:rFonts w:ascii="Times New Roman" w:hAnsi="Times New Roman" w:cs="Times New Roman"/>
                <w:sz w:val="24"/>
                <w:lang w:val="en-US"/>
              </w:rPr>
            </w:pPr>
          </w:p>
        </w:tc>
        <w:tc>
          <w:tcPr>
            <w:tcW w:w="1710" w:type="dxa"/>
            <w:noWrap w:val="0"/>
            <w:vAlign w:val="top"/>
          </w:tcPr>
          <w:p w14:paraId="28ADDFFB">
            <w:pPr>
              <w:pStyle w:val="90"/>
              <w:rPr>
                <w:rFonts w:ascii="Times New Roman" w:hAnsi="Times New Roman" w:cs="Times New Roman"/>
                <w:sz w:val="24"/>
                <w:lang w:val="en-US"/>
              </w:rPr>
            </w:pPr>
          </w:p>
        </w:tc>
        <w:tc>
          <w:tcPr>
            <w:tcW w:w="4339" w:type="dxa"/>
            <w:noWrap w:val="0"/>
            <w:vAlign w:val="top"/>
          </w:tcPr>
          <w:p w14:paraId="57E9FD84">
            <w:pPr>
              <w:pStyle w:val="90"/>
              <w:rPr>
                <w:rFonts w:ascii="Times New Roman" w:hAnsi="Times New Roman" w:cs="Times New Roman"/>
                <w:sz w:val="24"/>
                <w:lang w:val="en-US"/>
              </w:rPr>
            </w:pPr>
          </w:p>
        </w:tc>
      </w:tr>
      <w:tr w14:paraId="16E2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55" w:type="dxa"/>
            <w:noWrap w:val="0"/>
            <w:vAlign w:val="top"/>
          </w:tcPr>
          <w:p w14:paraId="168C3E11">
            <w:pPr>
              <w:pStyle w:val="90"/>
              <w:rPr>
                <w:rFonts w:ascii="Times New Roman" w:hAnsi="Times New Roman" w:cs="Times New Roman"/>
                <w:sz w:val="24"/>
                <w:lang w:val="en-US"/>
              </w:rPr>
            </w:pPr>
          </w:p>
        </w:tc>
        <w:tc>
          <w:tcPr>
            <w:tcW w:w="2658" w:type="dxa"/>
            <w:noWrap w:val="0"/>
            <w:vAlign w:val="top"/>
          </w:tcPr>
          <w:p w14:paraId="2EB925DF">
            <w:pPr>
              <w:pStyle w:val="90"/>
              <w:rPr>
                <w:rFonts w:ascii="Times New Roman" w:hAnsi="Times New Roman" w:cs="Times New Roman"/>
                <w:sz w:val="24"/>
                <w:lang w:val="en-US"/>
              </w:rPr>
            </w:pPr>
          </w:p>
        </w:tc>
        <w:tc>
          <w:tcPr>
            <w:tcW w:w="1710" w:type="dxa"/>
            <w:noWrap w:val="0"/>
            <w:vAlign w:val="top"/>
          </w:tcPr>
          <w:p w14:paraId="62FEB547">
            <w:pPr>
              <w:pStyle w:val="90"/>
              <w:rPr>
                <w:rFonts w:ascii="Times New Roman" w:hAnsi="Times New Roman" w:cs="Times New Roman"/>
                <w:sz w:val="24"/>
                <w:lang w:val="en-US"/>
              </w:rPr>
            </w:pPr>
          </w:p>
        </w:tc>
        <w:tc>
          <w:tcPr>
            <w:tcW w:w="4339" w:type="dxa"/>
            <w:noWrap w:val="0"/>
            <w:vAlign w:val="top"/>
          </w:tcPr>
          <w:p w14:paraId="21AD5896">
            <w:pPr>
              <w:pStyle w:val="90"/>
              <w:rPr>
                <w:rFonts w:ascii="Times New Roman" w:hAnsi="Times New Roman" w:cs="Times New Roman"/>
                <w:sz w:val="24"/>
                <w:lang w:val="en-US"/>
              </w:rPr>
            </w:pPr>
          </w:p>
        </w:tc>
      </w:tr>
    </w:tbl>
    <w:p w14:paraId="7BF07C6E">
      <w:pPr>
        <w:pStyle w:val="88"/>
        <w:rPr>
          <w:rFonts w:ascii="Times New Roman" w:hAnsi="Times New Roman" w:cs="Times New Roman"/>
          <w:sz w:val="24"/>
          <w:szCs w:val="24"/>
        </w:rPr>
      </w:pPr>
    </w:p>
    <w:p w14:paraId="78FE9A8F">
      <w:pPr>
        <w:pStyle w:val="88"/>
        <w:rPr>
          <w:rFonts w:ascii="Times New Roman" w:hAnsi="Times New Roman" w:cs="Times New Roman"/>
          <w:sz w:val="24"/>
          <w:szCs w:val="24"/>
          <w:lang w:val="fr-FR"/>
        </w:rPr>
      </w:pPr>
      <w:r>
        <w:rPr>
          <w:rFonts w:ascii="Times New Roman" w:hAnsi="Times New Roman" w:cs="Times New Roman"/>
          <w:sz w:val="24"/>
          <w:szCs w:val="24"/>
          <w:lang w:val="fr-FR"/>
        </w:rPr>
        <w:t>&lt;Nếu file là độ dài cố định&gt;</w:t>
      </w:r>
    </w:p>
    <w:tbl>
      <w:tblPr>
        <w:tblStyle w:val="13"/>
        <w:tblW w:w="4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1432"/>
        <w:gridCol w:w="1330"/>
        <w:gridCol w:w="1186"/>
        <w:gridCol w:w="1440"/>
        <w:gridCol w:w="3057"/>
      </w:tblGrid>
      <w:tr w14:paraId="28E3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shd w:val="clear" w:color="auto" w:fill="FFE8E1"/>
            <w:noWrap w:val="0"/>
            <w:vAlign w:val="top"/>
          </w:tcPr>
          <w:p w14:paraId="46B7FA7C">
            <w:pPr>
              <w:pStyle w:val="89"/>
              <w:rPr>
                <w:rFonts w:ascii="Times New Roman" w:hAnsi="Times New Roman"/>
              </w:rPr>
            </w:pPr>
            <w:r>
              <w:rPr>
                <w:rFonts w:ascii="Times New Roman" w:hAnsi="Times New Roman"/>
              </w:rPr>
              <w:t>STT</w:t>
            </w:r>
          </w:p>
        </w:tc>
        <w:tc>
          <w:tcPr>
            <w:tcW w:w="1432" w:type="dxa"/>
            <w:shd w:val="clear" w:color="auto" w:fill="FFE8E1"/>
            <w:noWrap w:val="0"/>
            <w:vAlign w:val="top"/>
          </w:tcPr>
          <w:p w14:paraId="6740F59F">
            <w:pPr>
              <w:pStyle w:val="89"/>
              <w:rPr>
                <w:rFonts w:ascii="Times New Roman" w:hAnsi="Times New Roman"/>
              </w:rPr>
            </w:pPr>
            <w:r>
              <w:rPr>
                <w:rFonts w:ascii="Times New Roman" w:hAnsi="Times New Roman"/>
              </w:rPr>
              <w:t>Tên trường</w:t>
            </w:r>
          </w:p>
        </w:tc>
        <w:tc>
          <w:tcPr>
            <w:tcW w:w="1330" w:type="dxa"/>
            <w:shd w:val="clear" w:color="auto" w:fill="FFE8E1"/>
            <w:noWrap w:val="0"/>
            <w:vAlign w:val="top"/>
          </w:tcPr>
          <w:p w14:paraId="313715E4">
            <w:pPr>
              <w:pStyle w:val="89"/>
              <w:rPr>
                <w:rFonts w:ascii="Times New Roman" w:hAnsi="Times New Roman"/>
              </w:rPr>
            </w:pPr>
            <w:r>
              <w:rPr>
                <w:rFonts w:ascii="Times New Roman" w:hAnsi="Times New Roman"/>
              </w:rPr>
              <w:t>Format</w:t>
            </w:r>
          </w:p>
        </w:tc>
        <w:tc>
          <w:tcPr>
            <w:tcW w:w="1186" w:type="dxa"/>
            <w:shd w:val="clear" w:color="auto" w:fill="FFE8E1"/>
            <w:noWrap w:val="0"/>
            <w:vAlign w:val="top"/>
          </w:tcPr>
          <w:p w14:paraId="1A36AE6D">
            <w:pPr>
              <w:pStyle w:val="89"/>
              <w:rPr>
                <w:rFonts w:ascii="Times New Roman" w:hAnsi="Times New Roman"/>
              </w:rPr>
            </w:pPr>
            <w:r>
              <w:rPr>
                <w:rFonts w:ascii="Times New Roman" w:hAnsi="Times New Roman"/>
              </w:rPr>
              <w:t>Bắt đầu</w:t>
            </w:r>
          </w:p>
        </w:tc>
        <w:tc>
          <w:tcPr>
            <w:tcW w:w="1440" w:type="dxa"/>
            <w:shd w:val="clear" w:color="auto" w:fill="FFE8E1"/>
            <w:noWrap w:val="0"/>
            <w:vAlign w:val="top"/>
          </w:tcPr>
          <w:p w14:paraId="36A2CBDC">
            <w:pPr>
              <w:pStyle w:val="89"/>
              <w:rPr>
                <w:rFonts w:ascii="Times New Roman" w:hAnsi="Times New Roman"/>
              </w:rPr>
            </w:pPr>
            <w:r>
              <w:rPr>
                <w:rFonts w:ascii="Times New Roman" w:hAnsi="Times New Roman"/>
              </w:rPr>
              <w:t>Cuối</w:t>
            </w:r>
          </w:p>
        </w:tc>
        <w:tc>
          <w:tcPr>
            <w:tcW w:w="3057" w:type="dxa"/>
            <w:shd w:val="clear" w:color="auto" w:fill="FFE8E1"/>
            <w:noWrap w:val="0"/>
            <w:vAlign w:val="top"/>
          </w:tcPr>
          <w:p w14:paraId="5EF07AF4">
            <w:pPr>
              <w:pStyle w:val="89"/>
              <w:rPr>
                <w:rFonts w:ascii="Times New Roman" w:hAnsi="Times New Roman"/>
              </w:rPr>
            </w:pPr>
            <w:r>
              <w:rPr>
                <w:rFonts w:ascii="Times New Roman" w:hAnsi="Times New Roman"/>
              </w:rPr>
              <w:t>Mô tả</w:t>
            </w:r>
          </w:p>
        </w:tc>
      </w:tr>
      <w:tr w14:paraId="0621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36129A7D">
            <w:pPr>
              <w:pStyle w:val="88"/>
              <w:rPr>
                <w:rFonts w:ascii="Times New Roman" w:hAnsi="Times New Roman" w:cs="Times New Roman"/>
                <w:i w:val="0"/>
                <w:iCs/>
                <w:sz w:val="24"/>
                <w:szCs w:val="24"/>
              </w:rPr>
            </w:pPr>
          </w:p>
        </w:tc>
        <w:tc>
          <w:tcPr>
            <w:tcW w:w="1432" w:type="dxa"/>
            <w:noWrap w:val="0"/>
            <w:vAlign w:val="top"/>
          </w:tcPr>
          <w:p w14:paraId="0B01FDF7">
            <w:pPr>
              <w:pStyle w:val="88"/>
              <w:rPr>
                <w:rFonts w:ascii="Times New Roman" w:hAnsi="Times New Roman" w:cs="Times New Roman"/>
                <w:i w:val="0"/>
                <w:iCs/>
                <w:sz w:val="24"/>
                <w:szCs w:val="24"/>
              </w:rPr>
            </w:pPr>
          </w:p>
        </w:tc>
        <w:tc>
          <w:tcPr>
            <w:tcW w:w="1330" w:type="dxa"/>
            <w:noWrap w:val="0"/>
            <w:vAlign w:val="top"/>
          </w:tcPr>
          <w:p w14:paraId="1B547B1B">
            <w:pPr>
              <w:pStyle w:val="88"/>
              <w:rPr>
                <w:rFonts w:ascii="Times New Roman" w:hAnsi="Times New Roman" w:cs="Times New Roman"/>
                <w:i w:val="0"/>
                <w:iCs/>
                <w:sz w:val="24"/>
                <w:szCs w:val="24"/>
              </w:rPr>
            </w:pPr>
          </w:p>
        </w:tc>
        <w:tc>
          <w:tcPr>
            <w:tcW w:w="1186" w:type="dxa"/>
            <w:noWrap w:val="0"/>
            <w:vAlign w:val="top"/>
          </w:tcPr>
          <w:p w14:paraId="46C097BC">
            <w:pPr>
              <w:pStyle w:val="88"/>
              <w:rPr>
                <w:rFonts w:ascii="Times New Roman" w:hAnsi="Times New Roman" w:cs="Times New Roman"/>
                <w:i w:val="0"/>
                <w:iCs/>
                <w:sz w:val="24"/>
                <w:szCs w:val="24"/>
              </w:rPr>
            </w:pPr>
          </w:p>
        </w:tc>
        <w:tc>
          <w:tcPr>
            <w:tcW w:w="1440" w:type="dxa"/>
            <w:noWrap w:val="0"/>
            <w:vAlign w:val="top"/>
          </w:tcPr>
          <w:p w14:paraId="04022B7C">
            <w:pPr>
              <w:pStyle w:val="88"/>
              <w:rPr>
                <w:rFonts w:ascii="Times New Roman" w:hAnsi="Times New Roman" w:cs="Times New Roman"/>
                <w:i w:val="0"/>
                <w:iCs/>
                <w:sz w:val="24"/>
                <w:szCs w:val="24"/>
              </w:rPr>
            </w:pPr>
          </w:p>
        </w:tc>
        <w:tc>
          <w:tcPr>
            <w:tcW w:w="3057" w:type="dxa"/>
            <w:noWrap w:val="0"/>
            <w:vAlign w:val="top"/>
          </w:tcPr>
          <w:p w14:paraId="348548C4">
            <w:pPr>
              <w:pStyle w:val="88"/>
              <w:rPr>
                <w:rFonts w:ascii="Times New Roman" w:hAnsi="Times New Roman" w:cs="Times New Roman"/>
                <w:i w:val="0"/>
                <w:iCs/>
                <w:sz w:val="24"/>
                <w:szCs w:val="24"/>
              </w:rPr>
            </w:pPr>
          </w:p>
        </w:tc>
      </w:tr>
      <w:tr w14:paraId="45B2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294C0184">
            <w:pPr>
              <w:pStyle w:val="90"/>
              <w:rPr>
                <w:rFonts w:ascii="Times New Roman" w:hAnsi="Times New Roman" w:cs="Times New Roman"/>
                <w:sz w:val="24"/>
                <w:lang w:val="en-US"/>
              </w:rPr>
            </w:pPr>
          </w:p>
        </w:tc>
        <w:tc>
          <w:tcPr>
            <w:tcW w:w="1432" w:type="dxa"/>
            <w:noWrap w:val="0"/>
            <w:vAlign w:val="top"/>
          </w:tcPr>
          <w:p w14:paraId="1AC79D42">
            <w:pPr>
              <w:pStyle w:val="90"/>
              <w:rPr>
                <w:rFonts w:ascii="Times New Roman" w:hAnsi="Times New Roman" w:cs="Times New Roman"/>
                <w:sz w:val="24"/>
                <w:lang w:val="en-US"/>
              </w:rPr>
            </w:pPr>
          </w:p>
        </w:tc>
        <w:tc>
          <w:tcPr>
            <w:tcW w:w="1330" w:type="dxa"/>
            <w:noWrap w:val="0"/>
            <w:vAlign w:val="top"/>
          </w:tcPr>
          <w:p w14:paraId="2CC012A0">
            <w:pPr>
              <w:pStyle w:val="90"/>
              <w:rPr>
                <w:rFonts w:ascii="Times New Roman" w:hAnsi="Times New Roman" w:cs="Times New Roman"/>
                <w:sz w:val="24"/>
                <w:lang w:val="en-US"/>
              </w:rPr>
            </w:pPr>
          </w:p>
        </w:tc>
        <w:tc>
          <w:tcPr>
            <w:tcW w:w="1186" w:type="dxa"/>
            <w:noWrap w:val="0"/>
            <w:vAlign w:val="top"/>
          </w:tcPr>
          <w:p w14:paraId="788AD187">
            <w:pPr>
              <w:pStyle w:val="90"/>
              <w:rPr>
                <w:rFonts w:ascii="Times New Roman" w:hAnsi="Times New Roman" w:cs="Times New Roman"/>
                <w:sz w:val="24"/>
                <w:lang w:val="en-US"/>
              </w:rPr>
            </w:pPr>
          </w:p>
        </w:tc>
        <w:tc>
          <w:tcPr>
            <w:tcW w:w="1440" w:type="dxa"/>
            <w:noWrap w:val="0"/>
            <w:vAlign w:val="top"/>
          </w:tcPr>
          <w:p w14:paraId="321C260F">
            <w:pPr>
              <w:pStyle w:val="90"/>
              <w:rPr>
                <w:rFonts w:ascii="Times New Roman" w:hAnsi="Times New Roman" w:cs="Times New Roman"/>
                <w:sz w:val="24"/>
                <w:lang w:val="en-US"/>
              </w:rPr>
            </w:pPr>
          </w:p>
        </w:tc>
        <w:tc>
          <w:tcPr>
            <w:tcW w:w="3057" w:type="dxa"/>
            <w:noWrap w:val="0"/>
            <w:vAlign w:val="top"/>
          </w:tcPr>
          <w:p w14:paraId="1234E16A">
            <w:pPr>
              <w:pStyle w:val="90"/>
              <w:rPr>
                <w:rFonts w:ascii="Times New Roman" w:hAnsi="Times New Roman" w:cs="Times New Roman"/>
                <w:sz w:val="24"/>
                <w:lang w:val="en-US"/>
              </w:rPr>
            </w:pPr>
          </w:p>
        </w:tc>
      </w:tr>
      <w:tr w14:paraId="572F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5140789E">
            <w:pPr>
              <w:pStyle w:val="90"/>
              <w:rPr>
                <w:rFonts w:ascii="Times New Roman" w:hAnsi="Times New Roman" w:cs="Times New Roman"/>
                <w:sz w:val="24"/>
                <w:lang w:val="en-US"/>
              </w:rPr>
            </w:pPr>
          </w:p>
        </w:tc>
        <w:tc>
          <w:tcPr>
            <w:tcW w:w="1432" w:type="dxa"/>
            <w:noWrap w:val="0"/>
            <w:vAlign w:val="top"/>
          </w:tcPr>
          <w:p w14:paraId="48C145AB">
            <w:pPr>
              <w:pStyle w:val="90"/>
              <w:rPr>
                <w:rFonts w:ascii="Times New Roman" w:hAnsi="Times New Roman" w:cs="Times New Roman"/>
                <w:sz w:val="24"/>
                <w:lang w:val="en-US"/>
              </w:rPr>
            </w:pPr>
          </w:p>
        </w:tc>
        <w:tc>
          <w:tcPr>
            <w:tcW w:w="1330" w:type="dxa"/>
            <w:noWrap w:val="0"/>
            <w:vAlign w:val="top"/>
          </w:tcPr>
          <w:p w14:paraId="0DF5C7C0">
            <w:pPr>
              <w:pStyle w:val="90"/>
              <w:rPr>
                <w:rFonts w:ascii="Times New Roman" w:hAnsi="Times New Roman" w:cs="Times New Roman"/>
                <w:sz w:val="24"/>
                <w:lang w:val="en-US"/>
              </w:rPr>
            </w:pPr>
          </w:p>
        </w:tc>
        <w:tc>
          <w:tcPr>
            <w:tcW w:w="1186" w:type="dxa"/>
            <w:noWrap w:val="0"/>
            <w:vAlign w:val="top"/>
          </w:tcPr>
          <w:p w14:paraId="5D17F81A">
            <w:pPr>
              <w:pStyle w:val="90"/>
              <w:rPr>
                <w:rFonts w:ascii="Times New Roman" w:hAnsi="Times New Roman" w:cs="Times New Roman"/>
                <w:sz w:val="24"/>
                <w:lang w:val="en-US"/>
              </w:rPr>
            </w:pPr>
          </w:p>
        </w:tc>
        <w:tc>
          <w:tcPr>
            <w:tcW w:w="1440" w:type="dxa"/>
            <w:noWrap w:val="0"/>
            <w:vAlign w:val="top"/>
          </w:tcPr>
          <w:p w14:paraId="78C59222">
            <w:pPr>
              <w:pStyle w:val="90"/>
              <w:rPr>
                <w:rFonts w:ascii="Times New Roman" w:hAnsi="Times New Roman" w:cs="Times New Roman"/>
                <w:sz w:val="24"/>
                <w:lang w:val="en-US"/>
              </w:rPr>
            </w:pPr>
          </w:p>
        </w:tc>
        <w:tc>
          <w:tcPr>
            <w:tcW w:w="3057" w:type="dxa"/>
            <w:noWrap w:val="0"/>
            <w:vAlign w:val="top"/>
          </w:tcPr>
          <w:p w14:paraId="5315A678">
            <w:pPr>
              <w:pStyle w:val="90"/>
              <w:rPr>
                <w:rFonts w:ascii="Times New Roman" w:hAnsi="Times New Roman" w:cs="Times New Roman"/>
                <w:sz w:val="24"/>
                <w:lang w:val="en-US"/>
              </w:rPr>
            </w:pPr>
          </w:p>
        </w:tc>
      </w:tr>
      <w:tr w14:paraId="78FF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1529DDB6">
            <w:pPr>
              <w:pStyle w:val="90"/>
              <w:rPr>
                <w:rFonts w:ascii="Times New Roman" w:hAnsi="Times New Roman" w:cs="Times New Roman"/>
                <w:sz w:val="24"/>
                <w:lang w:val="en-US"/>
              </w:rPr>
            </w:pPr>
          </w:p>
        </w:tc>
        <w:tc>
          <w:tcPr>
            <w:tcW w:w="1432" w:type="dxa"/>
            <w:noWrap w:val="0"/>
            <w:vAlign w:val="top"/>
          </w:tcPr>
          <w:p w14:paraId="46977485">
            <w:pPr>
              <w:pStyle w:val="90"/>
              <w:rPr>
                <w:rFonts w:ascii="Times New Roman" w:hAnsi="Times New Roman" w:cs="Times New Roman"/>
                <w:sz w:val="24"/>
                <w:lang w:val="en-US"/>
              </w:rPr>
            </w:pPr>
          </w:p>
        </w:tc>
        <w:tc>
          <w:tcPr>
            <w:tcW w:w="1330" w:type="dxa"/>
            <w:noWrap w:val="0"/>
            <w:vAlign w:val="top"/>
          </w:tcPr>
          <w:p w14:paraId="28A0C569">
            <w:pPr>
              <w:pStyle w:val="90"/>
              <w:rPr>
                <w:rFonts w:ascii="Times New Roman" w:hAnsi="Times New Roman" w:cs="Times New Roman"/>
                <w:sz w:val="24"/>
                <w:lang w:val="en-US"/>
              </w:rPr>
            </w:pPr>
          </w:p>
        </w:tc>
        <w:tc>
          <w:tcPr>
            <w:tcW w:w="1186" w:type="dxa"/>
            <w:noWrap w:val="0"/>
            <w:vAlign w:val="top"/>
          </w:tcPr>
          <w:p w14:paraId="1009B943">
            <w:pPr>
              <w:pStyle w:val="90"/>
              <w:rPr>
                <w:rFonts w:ascii="Times New Roman" w:hAnsi="Times New Roman" w:cs="Times New Roman"/>
                <w:sz w:val="24"/>
                <w:lang w:val="en-US"/>
              </w:rPr>
            </w:pPr>
          </w:p>
        </w:tc>
        <w:tc>
          <w:tcPr>
            <w:tcW w:w="1440" w:type="dxa"/>
            <w:noWrap w:val="0"/>
            <w:vAlign w:val="top"/>
          </w:tcPr>
          <w:p w14:paraId="022F7FBE">
            <w:pPr>
              <w:pStyle w:val="90"/>
              <w:rPr>
                <w:rFonts w:ascii="Times New Roman" w:hAnsi="Times New Roman" w:cs="Times New Roman"/>
                <w:sz w:val="24"/>
                <w:lang w:val="en-US"/>
              </w:rPr>
            </w:pPr>
          </w:p>
        </w:tc>
        <w:tc>
          <w:tcPr>
            <w:tcW w:w="3057" w:type="dxa"/>
            <w:noWrap w:val="0"/>
            <w:vAlign w:val="top"/>
          </w:tcPr>
          <w:p w14:paraId="238AE3DA">
            <w:pPr>
              <w:pStyle w:val="90"/>
              <w:rPr>
                <w:rFonts w:ascii="Times New Roman" w:hAnsi="Times New Roman" w:cs="Times New Roman"/>
                <w:sz w:val="24"/>
                <w:lang w:val="en-US"/>
              </w:rPr>
            </w:pPr>
          </w:p>
        </w:tc>
      </w:tr>
    </w:tbl>
    <w:p w14:paraId="72565DCB">
      <w:pPr>
        <w:pStyle w:val="4"/>
      </w:pPr>
    </w:p>
    <w:p w14:paraId="45006898">
      <w:pPr>
        <w:pStyle w:val="2"/>
        <w:spacing w:before="120" w:after="120"/>
        <w:rPr>
          <w:rFonts w:ascii="Times New Roman" w:hAnsi="Times New Roman"/>
          <w:szCs w:val="24"/>
        </w:rPr>
      </w:pPr>
      <w:bookmarkStart w:id="42" w:name="_Toc241027530"/>
      <w:bookmarkStart w:id="43" w:name="_Toc241027613"/>
      <w:r>
        <w:rPr>
          <w:rFonts w:ascii="Times New Roman" w:hAnsi="Times New Roman"/>
          <w:szCs w:val="24"/>
        </w:rPr>
        <w:t>THIẾT KẾ MÃ</w:t>
      </w:r>
      <w:bookmarkEnd w:id="42"/>
      <w:bookmarkEnd w:id="43"/>
    </w:p>
    <w:p w14:paraId="15568984">
      <w:pPr>
        <w:pStyle w:val="88"/>
        <w:rPr>
          <w:rFonts w:ascii="Times New Roman" w:hAnsi="Times New Roman" w:cs="Times New Roman"/>
          <w:sz w:val="24"/>
          <w:szCs w:val="24"/>
        </w:rPr>
      </w:pPr>
      <w:r>
        <w:rPr>
          <w:rFonts w:ascii="Times New Roman" w:hAnsi="Times New Roman" w:cs="Times New Roman"/>
          <w:sz w:val="24"/>
          <w:szCs w:val="24"/>
        </w:rPr>
        <w:t>&lt;Thiết kế cấu trúc của mã ví dụ Mã khách hàng, mã sản phẩm nếu các mã này phức tạp và mang ý nghĩa. Các mã này là các trường trong cơ sở dữ liệu hoặc tệp tin.&gt;</w:t>
      </w:r>
    </w:p>
    <w:p w14:paraId="5ED1C142">
      <w:pPr>
        <w:pStyle w:val="88"/>
        <w:rPr>
          <w:rFonts w:ascii="Times New Roman" w:hAnsi="Times New Roman" w:cs="Times New Roman"/>
          <w:sz w:val="24"/>
          <w:szCs w:val="24"/>
        </w:rPr>
      </w:pPr>
      <w:r>
        <w:rPr>
          <w:rFonts w:ascii="Times New Roman" w:hAnsi="Times New Roman" w:cs="Times New Roman"/>
          <w:sz w:val="24"/>
          <w:szCs w:val="24"/>
        </w:rPr>
        <w:t>&lt;Danh sách các mã&gt;</w:t>
      </w:r>
    </w:p>
    <w:tbl>
      <w:tblPr>
        <w:tblStyle w:val="13"/>
        <w:tblW w:w="4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3678"/>
        <w:gridCol w:w="4767"/>
      </w:tblGrid>
      <w:tr w14:paraId="4841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shd w:val="clear" w:color="auto" w:fill="FFE8E1"/>
            <w:noWrap w:val="0"/>
            <w:vAlign w:val="top"/>
          </w:tcPr>
          <w:p w14:paraId="5EFB2258">
            <w:pPr>
              <w:pStyle w:val="89"/>
              <w:rPr>
                <w:rFonts w:ascii="Times New Roman" w:hAnsi="Times New Roman"/>
              </w:rPr>
            </w:pPr>
            <w:r>
              <w:rPr>
                <w:rFonts w:ascii="Times New Roman" w:hAnsi="Times New Roman"/>
              </w:rPr>
              <w:t>STT</w:t>
            </w:r>
          </w:p>
        </w:tc>
        <w:tc>
          <w:tcPr>
            <w:tcW w:w="3678" w:type="dxa"/>
            <w:shd w:val="clear" w:color="auto" w:fill="FFE8E1"/>
            <w:noWrap w:val="0"/>
            <w:vAlign w:val="top"/>
          </w:tcPr>
          <w:p w14:paraId="567F9873">
            <w:pPr>
              <w:pStyle w:val="89"/>
              <w:rPr>
                <w:rFonts w:ascii="Times New Roman" w:hAnsi="Times New Roman"/>
              </w:rPr>
            </w:pPr>
            <w:r>
              <w:rPr>
                <w:rFonts w:ascii="Times New Roman" w:hAnsi="Times New Roman"/>
              </w:rPr>
              <w:t>Mã</w:t>
            </w:r>
          </w:p>
        </w:tc>
        <w:tc>
          <w:tcPr>
            <w:tcW w:w="4767" w:type="dxa"/>
            <w:shd w:val="clear" w:color="auto" w:fill="FFE8E1"/>
            <w:noWrap w:val="0"/>
            <w:vAlign w:val="top"/>
          </w:tcPr>
          <w:p w14:paraId="5DE71968">
            <w:pPr>
              <w:pStyle w:val="89"/>
              <w:rPr>
                <w:rFonts w:ascii="Times New Roman" w:hAnsi="Times New Roman"/>
              </w:rPr>
            </w:pPr>
            <w:r>
              <w:rPr>
                <w:rFonts w:ascii="Times New Roman" w:hAnsi="Times New Roman"/>
              </w:rPr>
              <w:t>Mô tả</w:t>
            </w:r>
          </w:p>
        </w:tc>
      </w:tr>
      <w:tr w14:paraId="7D1A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35DD49A5">
            <w:pPr>
              <w:pStyle w:val="88"/>
              <w:ind w:left="0"/>
              <w:rPr>
                <w:rFonts w:ascii="Times New Roman" w:hAnsi="Times New Roman" w:cs="Times New Roman"/>
                <w:i w:val="0"/>
                <w:sz w:val="24"/>
                <w:szCs w:val="24"/>
              </w:rPr>
            </w:pPr>
            <w:r>
              <w:rPr>
                <w:rFonts w:ascii="Times New Roman" w:hAnsi="Times New Roman" w:cs="Times New Roman"/>
                <w:i w:val="0"/>
                <w:sz w:val="24"/>
                <w:szCs w:val="24"/>
              </w:rPr>
              <w:t>01</w:t>
            </w:r>
          </w:p>
        </w:tc>
        <w:tc>
          <w:tcPr>
            <w:tcW w:w="3678" w:type="dxa"/>
            <w:noWrap w:val="0"/>
            <w:vAlign w:val="top"/>
          </w:tcPr>
          <w:p w14:paraId="20C12663">
            <w:pPr>
              <w:pStyle w:val="88"/>
              <w:ind w:left="0"/>
              <w:rPr>
                <w:rFonts w:ascii="Times New Roman" w:hAnsi="Times New Roman" w:cs="Times New Roman"/>
                <w:i w:val="0"/>
                <w:sz w:val="24"/>
                <w:szCs w:val="24"/>
              </w:rPr>
            </w:pPr>
            <w:r>
              <w:rPr>
                <w:rFonts w:ascii="Times New Roman" w:hAnsi="Times New Roman" w:cs="Times New Roman"/>
                <w:i w:val="0"/>
                <w:sz w:val="24"/>
                <w:szCs w:val="24"/>
              </w:rPr>
              <w:t>Customer code</w:t>
            </w:r>
          </w:p>
        </w:tc>
        <w:tc>
          <w:tcPr>
            <w:tcW w:w="4767" w:type="dxa"/>
            <w:noWrap w:val="0"/>
            <w:vAlign w:val="top"/>
          </w:tcPr>
          <w:p w14:paraId="0C04764C">
            <w:pPr>
              <w:pStyle w:val="88"/>
              <w:rPr>
                <w:rFonts w:ascii="Times New Roman" w:hAnsi="Times New Roman" w:cs="Times New Roman"/>
                <w:i w:val="0"/>
                <w:iCs/>
                <w:sz w:val="24"/>
                <w:szCs w:val="24"/>
              </w:rPr>
            </w:pPr>
            <w:r>
              <w:rPr>
                <w:rFonts w:ascii="Times New Roman" w:hAnsi="Times New Roman" w:cs="Times New Roman"/>
                <w:i w:val="0"/>
                <w:sz w:val="24"/>
                <w:szCs w:val="24"/>
              </w:rPr>
              <w:t>Code of customer in the system.</w:t>
            </w:r>
          </w:p>
        </w:tc>
      </w:tr>
      <w:tr w14:paraId="0227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789F1971">
            <w:pPr>
              <w:pStyle w:val="90"/>
              <w:rPr>
                <w:rFonts w:ascii="Times New Roman" w:hAnsi="Times New Roman" w:cs="Times New Roman"/>
                <w:sz w:val="24"/>
                <w:lang w:val="en-US"/>
              </w:rPr>
            </w:pPr>
          </w:p>
        </w:tc>
        <w:tc>
          <w:tcPr>
            <w:tcW w:w="3678" w:type="dxa"/>
            <w:noWrap w:val="0"/>
            <w:vAlign w:val="top"/>
          </w:tcPr>
          <w:p w14:paraId="5245C6F2">
            <w:pPr>
              <w:pStyle w:val="90"/>
              <w:rPr>
                <w:rFonts w:ascii="Times New Roman" w:hAnsi="Times New Roman" w:cs="Times New Roman"/>
                <w:sz w:val="24"/>
                <w:lang w:val="en-US"/>
              </w:rPr>
            </w:pPr>
          </w:p>
        </w:tc>
        <w:tc>
          <w:tcPr>
            <w:tcW w:w="4767" w:type="dxa"/>
            <w:noWrap w:val="0"/>
            <w:vAlign w:val="top"/>
          </w:tcPr>
          <w:p w14:paraId="578FDF85">
            <w:pPr>
              <w:pStyle w:val="90"/>
              <w:rPr>
                <w:rFonts w:ascii="Times New Roman" w:hAnsi="Times New Roman" w:cs="Times New Roman"/>
                <w:sz w:val="24"/>
                <w:lang w:val="en-US"/>
              </w:rPr>
            </w:pPr>
          </w:p>
        </w:tc>
      </w:tr>
      <w:tr w14:paraId="02C9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6C32BD5E">
            <w:pPr>
              <w:pStyle w:val="90"/>
              <w:rPr>
                <w:rFonts w:ascii="Times New Roman" w:hAnsi="Times New Roman" w:cs="Times New Roman"/>
                <w:sz w:val="24"/>
                <w:lang w:val="en-US"/>
              </w:rPr>
            </w:pPr>
          </w:p>
        </w:tc>
        <w:tc>
          <w:tcPr>
            <w:tcW w:w="3678" w:type="dxa"/>
            <w:noWrap w:val="0"/>
            <w:vAlign w:val="top"/>
          </w:tcPr>
          <w:p w14:paraId="10E04B0E">
            <w:pPr>
              <w:pStyle w:val="90"/>
              <w:rPr>
                <w:rFonts w:ascii="Times New Roman" w:hAnsi="Times New Roman" w:cs="Times New Roman"/>
                <w:sz w:val="24"/>
                <w:lang w:val="en-US"/>
              </w:rPr>
            </w:pPr>
          </w:p>
        </w:tc>
        <w:tc>
          <w:tcPr>
            <w:tcW w:w="4767" w:type="dxa"/>
            <w:noWrap w:val="0"/>
            <w:vAlign w:val="top"/>
          </w:tcPr>
          <w:p w14:paraId="0F3CBB2D">
            <w:pPr>
              <w:pStyle w:val="90"/>
              <w:rPr>
                <w:rFonts w:ascii="Times New Roman" w:hAnsi="Times New Roman" w:cs="Times New Roman"/>
                <w:sz w:val="24"/>
                <w:lang w:val="en-US"/>
              </w:rPr>
            </w:pPr>
          </w:p>
        </w:tc>
      </w:tr>
      <w:tr w14:paraId="70CD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773" w:type="dxa"/>
            <w:noWrap w:val="0"/>
            <w:vAlign w:val="top"/>
          </w:tcPr>
          <w:p w14:paraId="5C1A2137">
            <w:pPr>
              <w:pStyle w:val="90"/>
              <w:rPr>
                <w:rFonts w:ascii="Times New Roman" w:hAnsi="Times New Roman" w:cs="Times New Roman"/>
                <w:sz w:val="24"/>
                <w:lang w:val="en-US"/>
              </w:rPr>
            </w:pPr>
          </w:p>
        </w:tc>
        <w:tc>
          <w:tcPr>
            <w:tcW w:w="3678" w:type="dxa"/>
            <w:noWrap w:val="0"/>
            <w:vAlign w:val="top"/>
          </w:tcPr>
          <w:p w14:paraId="432D261A">
            <w:pPr>
              <w:pStyle w:val="90"/>
              <w:rPr>
                <w:rFonts w:ascii="Times New Roman" w:hAnsi="Times New Roman" w:cs="Times New Roman"/>
                <w:sz w:val="24"/>
                <w:lang w:val="en-US"/>
              </w:rPr>
            </w:pPr>
          </w:p>
        </w:tc>
        <w:tc>
          <w:tcPr>
            <w:tcW w:w="4767" w:type="dxa"/>
            <w:noWrap w:val="0"/>
            <w:vAlign w:val="top"/>
          </w:tcPr>
          <w:p w14:paraId="5F1C9606">
            <w:pPr>
              <w:pStyle w:val="90"/>
              <w:rPr>
                <w:rFonts w:ascii="Times New Roman" w:hAnsi="Times New Roman" w:cs="Times New Roman"/>
                <w:sz w:val="24"/>
                <w:lang w:val="en-US"/>
              </w:rPr>
            </w:pPr>
          </w:p>
        </w:tc>
      </w:tr>
    </w:tbl>
    <w:p w14:paraId="67C81E35">
      <w:pPr>
        <w:pStyle w:val="3"/>
        <w:rPr>
          <w:rFonts w:ascii="Times New Roman" w:hAnsi="Times New Roman"/>
          <w:sz w:val="24"/>
          <w:szCs w:val="24"/>
          <w:lang w:eastAsia="ja-JP"/>
        </w:rPr>
      </w:pPr>
      <w:bookmarkStart w:id="44" w:name="_Toc241027614"/>
      <w:bookmarkStart w:id="45" w:name="_Toc241027531"/>
      <w:bookmarkStart w:id="46" w:name="_Toc111456765"/>
      <w:r>
        <w:rPr>
          <w:rFonts w:ascii="Times New Roman" w:hAnsi="Times New Roman"/>
          <w:sz w:val="24"/>
          <w:szCs w:val="24"/>
          <w:lang w:eastAsia="ja-JP"/>
        </w:rPr>
        <w:t>Customer Code</w:t>
      </w:r>
      <w:bookmarkEnd w:id="44"/>
      <w:bookmarkEnd w:id="45"/>
      <w:bookmarkEnd w:id="46"/>
    </w:p>
    <w:p w14:paraId="17AC9D5C">
      <w:pPr>
        <w:rPr>
          <w:rFonts w:ascii="Times New Roman" w:hAnsi="Times New Roman"/>
          <w:i/>
          <w:sz w:val="24"/>
          <w:szCs w:val="24"/>
          <w:lang w:eastAsia="ja-JP"/>
        </w:rPr>
      </w:pPr>
      <w:r>
        <w:rPr>
          <w:rFonts w:ascii="Times New Roman" w:hAnsi="Times New Roman"/>
          <w:i/>
          <w:sz w:val="24"/>
          <w:szCs w:val="24"/>
          <w:lang w:eastAsia="ja-JP"/>
        </w:rPr>
        <w:t>&lt;Mã khách hàng phải theo mẫu AAAMMYYYY000 trong đó</w:t>
      </w:r>
    </w:p>
    <w:p w14:paraId="263BB40A">
      <w:pPr>
        <w:rPr>
          <w:rFonts w:ascii="Times New Roman" w:hAnsi="Times New Roman"/>
          <w:i/>
          <w:sz w:val="24"/>
          <w:szCs w:val="24"/>
          <w:lang w:val="da-DK" w:eastAsia="ja-JP"/>
        </w:rPr>
      </w:pPr>
      <w:r>
        <w:rPr>
          <w:rFonts w:ascii="Times New Roman" w:hAnsi="Times New Roman"/>
          <w:i/>
          <w:sz w:val="24"/>
          <w:szCs w:val="24"/>
          <w:lang w:eastAsia="ja-JP"/>
        </w:rPr>
        <w:t xml:space="preserve">AAA: là 3 ký tự bắt buộc được dùng để xác định tỉnh/thành phố. </w:t>
      </w:r>
      <w:r>
        <w:rPr>
          <w:rFonts w:ascii="Times New Roman" w:hAnsi="Times New Roman"/>
          <w:i/>
          <w:sz w:val="24"/>
          <w:szCs w:val="24"/>
          <w:lang w:val="da-DK" w:eastAsia="ja-JP"/>
        </w:rPr>
        <w:t>Ví dụ HAN: Ha Noi, DAN: Da Nang, HCM: Ho Chi Minh City</w:t>
      </w:r>
    </w:p>
    <w:p w14:paraId="6887A963">
      <w:pPr>
        <w:rPr>
          <w:rFonts w:ascii="Times New Roman" w:hAnsi="Times New Roman"/>
          <w:i/>
          <w:sz w:val="24"/>
          <w:szCs w:val="24"/>
          <w:lang w:val="da-DK" w:eastAsia="ja-JP"/>
        </w:rPr>
      </w:pPr>
      <w:r>
        <w:rPr>
          <w:rFonts w:ascii="Times New Roman" w:hAnsi="Times New Roman"/>
          <w:i/>
          <w:sz w:val="24"/>
          <w:szCs w:val="24"/>
          <w:lang w:val="da-DK" w:eastAsia="ja-JP"/>
        </w:rPr>
        <w:t>MM: Là tháng đăng ký của người sử dụng; từ 01 đến 12</w:t>
      </w:r>
    </w:p>
    <w:p w14:paraId="16337520">
      <w:pPr>
        <w:rPr>
          <w:rFonts w:ascii="Times New Roman" w:hAnsi="Times New Roman"/>
          <w:i/>
          <w:sz w:val="24"/>
          <w:szCs w:val="24"/>
          <w:lang w:val="da-DK" w:eastAsia="ja-JP"/>
        </w:rPr>
      </w:pPr>
      <w:r>
        <w:rPr>
          <w:rFonts w:ascii="Times New Roman" w:hAnsi="Times New Roman"/>
          <w:i/>
          <w:sz w:val="24"/>
          <w:szCs w:val="24"/>
          <w:lang w:val="da-DK" w:eastAsia="ja-JP"/>
        </w:rPr>
        <w:t>YYYY: Là năm đăng ký của người sử dụng; gồm 04 ký tự: ví dụ. 2004</w:t>
      </w:r>
    </w:p>
    <w:p w14:paraId="641026FE">
      <w:pPr>
        <w:rPr>
          <w:rFonts w:ascii="Times New Roman" w:hAnsi="Times New Roman"/>
          <w:i/>
          <w:sz w:val="24"/>
          <w:szCs w:val="24"/>
          <w:lang w:val="da-DK" w:eastAsia="ja-JP"/>
        </w:rPr>
      </w:pPr>
      <w:r>
        <w:rPr>
          <w:rFonts w:ascii="Times New Roman" w:hAnsi="Times New Roman"/>
          <w:i/>
          <w:sz w:val="24"/>
          <w:szCs w:val="24"/>
          <w:lang w:val="da-DK" w:eastAsia="ja-JP"/>
        </w:rPr>
        <w:t>000: Là số tự tăng bắt đầu từ 0; Mỗi khách hàng có một số: “000”; “001”</w:t>
      </w:r>
    </w:p>
    <w:p w14:paraId="2A9C5046">
      <w:pPr>
        <w:rPr>
          <w:rFonts w:ascii="Times New Roman" w:hAnsi="Times New Roman"/>
          <w:i/>
          <w:sz w:val="24"/>
          <w:szCs w:val="24"/>
          <w:lang w:val="da-DK" w:eastAsia="ja-JP"/>
        </w:rPr>
      </w:pPr>
      <w:r>
        <w:rPr>
          <w:rFonts w:ascii="Times New Roman" w:hAnsi="Times New Roman"/>
          <w:i/>
          <w:sz w:val="24"/>
          <w:szCs w:val="24"/>
          <w:lang w:val="da-DK" w:eastAsia="ja-JP"/>
        </w:rPr>
        <w:t>Ví dụ một mã khách hàng: HAN121999001&gt;</w:t>
      </w:r>
    </w:p>
    <w:p w14:paraId="24C82590">
      <w:pPr>
        <w:pStyle w:val="4"/>
        <w:rPr>
          <w:lang w:val="da-DK" w:eastAsia="ja-JP"/>
        </w:rPr>
      </w:pPr>
    </w:p>
    <w:p w14:paraId="472F9913">
      <w:pPr>
        <w:pStyle w:val="2"/>
        <w:rPr>
          <w:rFonts w:ascii="Times New Roman" w:hAnsi="Times New Roman"/>
          <w:szCs w:val="24"/>
          <w:lang w:eastAsia="ja-JP"/>
        </w:rPr>
      </w:pPr>
      <w:bookmarkStart w:id="47" w:name="_Toc241027532"/>
      <w:bookmarkStart w:id="48" w:name="_Toc241027615"/>
      <w:r>
        <w:rPr>
          <w:rFonts w:ascii="Times New Roman" w:hAnsi="Times New Roman"/>
          <w:szCs w:val="24"/>
          <w:lang w:eastAsia="ja-JP"/>
        </w:rPr>
        <w:t>&lt;THIẾT KẾ VẬT LÝ&gt;</w:t>
      </w:r>
      <w:bookmarkEnd w:id="47"/>
      <w:bookmarkEnd w:id="48"/>
    </w:p>
    <w:p w14:paraId="31898CF8">
      <w:pPr>
        <w:rPr>
          <w:rFonts w:ascii="Times New Roman" w:hAnsi="Times New Roman"/>
          <w:i/>
          <w:sz w:val="24"/>
          <w:szCs w:val="24"/>
          <w:lang w:eastAsia="ja-JP"/>
        </w:rPr>
      </w:pPr>
      <w:r>
        <w:rPr>
          <w:rFonts w:ascii="Times New Roman" w:hAnsi="Times New Roman"/>
          <w:i/>
          <w:sz w:val="24"/>
          <w:szCs w:val="24"/>
          <w:lang w:eastAsia="ja-JP"/>
        </w:rPr>
        <w:t>&lt;Phần này có thể tách thành một tài liệu riêng&gt;</w:t>
      </w:r>
    </w:p>
    <w:p w14:paraId="49247B9F">
      <w:pPr>
        <w:rPr>
          <w:rFonts w:ascii="Times New Roman" w:hAnsi="Times New Roman"/>
          <w:i/>
          <w:sz w:val="24"/>
          <w:szCs w:val="24"/>
          <w:lang w:eastAsia="ja-JP"/>
        </w:rPr>
      </w:pPr>
    </w:p>
    <w:tbl>
      <w:tblPr>
        <w:tblStyle w:val="13"/>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1332"/>
        <w:gridCol w:w="4236"/>
        <w:gridCol w:w="676"/>
        <w:gridCol w:w="739"/>
        <w:gridCol w:w="910"/>
        <w:gridCol w:w="740"/>
      </w:tblGrid>
      <w:tr w14:paraId="785E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8" w:hRule="atLeast"/>
          <w:jc w:val="center"/>
        </w:trPr>
        <w:tc>
          <w:tcPr>
            <w:tcW w:w="596" w:type="dxa"/>
            <w:shd w:val="clear" w:color="auto" w:fill="FFE8E1"/>
            <w:noWrap w:val="0"/>
            <w:vAlign w:val="top"/>
          </w:tcPr>
          <w:p w14:paraId="09BAC610">
            <w:pPr>
              <w:pStyle w:val="89"/>
              <w:rPr>
                <w:rFonts w:ascii="Times New Roman" w:hAnsi="Times New Roman"/>
              </w:rPr>
            </w:pPr>
            <w:r>
              <w:rPr>
                <w:rFonts w:ascii="Times New Roman" w:hAnsi="Times New Roman"/>
              </w:rPr>
              <w:t>STT</w:t>
            </w:r>
          </w:p>
        </w:tc>
        <w:tc>
          <w:tcPr>
            <w:tcW w:w="1371" w:type="dxa"/>
            <w:shd w:val="clear" w:color="auto" w:fill="FFE8E1"/>
            <w:noWrap w:val="0"/>
            <w:vAlign w:val="top"/>
          </w:tcPr>
          <w:p w14:paraId="65B840EF">
            <w:pPr>
              <w:pStyle w:val="89"/>
              <w:rPr>
                <w:rFonts w:ascii="Times New Roman" w:hAnsi="Times New Roman"/>
              </w:rPr>
            </w:pPr>
            <w:r>
              <w:rPr>
                <w:rFonts w:ascii="Times New Roman" w:hAnsi="Times New Roman"/>
              </w:rPr>
              <w:t>Tablespace</w:t>
            </w:r>
          </w:p>
        </w:tc>
        <w:tc>
          <w:tcPr>
            <w:tcW w:w="3830" w:type="dxa"/>
            <w:shd w:val="clear" w:color="auto" w:fill="FFE8E1"/>
            <w:noWrap w:val="0"/>
            <w:vAlign w:val="top"/>
          </w:tcPr>
          <w:p w14:paraId="29723406">
            <w:pPr>
              <w:pStyle w:val="89"/>
              <w:rPr>
                <w:rFonts w:ascii="Times New Roman" w:hAnsi="Times New Roman"/>
              </w:rPr>
            </w:pPr>
            <w:r>
              <w:rPr>
                <w:rFonts w:ascii="Times New Roman" w:hAnsi="Times New Roman"/>
              </w:rPr>
              <w:t>Data file</w:t>
            </w:r>
          </w:p>
        </w:tc>
        <w:tc>
          <w:tcPr>
            <w:tcW w:w="704" w:type="dxa"/>
            <w:shd w:val="clear" w:color="auto" w:fill="FFE8E1"/>
            <w:noWrap w:val="0"/>
            <w:vAlign w:val="top"/>
          </w:tcPr>
          <w:p w14:paraId="3E7F059E">
            <w:pPr>
              <w:pStyle w:val="89"/>
              <w:rPr>
                <w:rFonts w:ascii="Times New Roman" w:hAnsi="Times New Roman"/>
              </w:rPr>
            </w:pPr>
            <w:r>
              <w:rPr>
                <w:rFonts w:ascii="Times New Roman" w:hAnsi="Times New Roman"/>
              </w:rPr>
              <w:t>Size</w:t>
            </w:r>
          </w:p>
        </w:tc>
        <w:tc>
          <w:tcPr>
            <w:tcW w:w="992" w:type="dxa"/>
            <w:shd w:val="clear" w:color="auto" w:fill="FFE8E1"/>
            <w:noWrap w:val="0"/>
            <w:vAlign w:val="top"/>
          </w:tcPr>
          <w:p w14:paraId="0E0AD2A2">
            <w:pPr>
              <w:pStyle w:val="89"/>
              <w:rPr>
                <w:rFonts w:ascii="Times New Roman" w:hAnsi="Times New Roman"/>
              </w:rPr>
            </w:pPr>
            <w:r>
              <w:rPr>
                <w:rFonts w:ascii="Times New Roman" w:hAnsi="Times New Roman"/>
              </w:rPr>
              <w:t>Tự mở rộng</w:t>
            </w:r>
          </w:p>
        </w:tc>
        <w:tc>
          <w:tcPr>
            <w:tcW w:w="851" w:type="dxa"/>
            <w:shd w:val="clear" w:color="auto" w:fill="FFE8E1"/>
            <w:noWrap w:val="0"/>
            <w:vAlign w:val="top"/>
          </w:tcPr>
          <w:p w14:paraId="3AC36EB0">
            <w:pPr>
              <w:pStyle w:val="89"/>
              <w:rPr>
                <w:rFonts w:ascii="Times New Roman" w:hAnsi="Times New Roman"/>
              </w:rPr>
            </w:pPr>
            <w:r>
              <w:rPr>
                <w:rFonts w:ascii="Times New Roman" w:hAnsi="Times New Roman"/>
              </w:rPr>
              <w:t>Max Size</w:t>
            </w:r>
          </w:p>
        </w:tc>
        <w:tc>
          <w:tcPr>
            <w:tcW w:w="932" w:type="dxa"/>
            <w:shd w:val="clear" w:color="auto" w:fill="FFE8E1"/>
            <w:noWrap w:val="0"/>
            <w:vAlign w:val="top"/>
          </w:tcPr>
          <w:p w14:paraId="473BBE70">
            <w:pPr>
              <w:pStyle w:val="89"/>
              <w:rPr>
                <w:rFonts w:ascii="Times New Roman" w:hAnsi="Times New Roman"/>
              </w:rPr>
            </w:pPr>
            <w:r>
              <w:rPr>
                <w:rFonts w:ascii="Times New Roman" w:hAnsi="Times New Roman"/>
              </w:rPr>
              <w:t>Mô tả</w:t>
            </w:r>
          </w:p>
        </w:tc>
      </w:tr>
      <w:tr w14:paraId="7E0E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5" w:hRule="atLeast"/>
          <w:jc w:val="center"/>
        </w:trPr>
        <w:tc>
          <w:tcPr>
            <w:tcW w:w="596" w:type="dxa"/>
            <w:noWrap w:val="0"/>
            <w:vAlign w:val="center"/>
          </w:tcPr>
          <w:p w14:paraId="303F1569">
            <w:pPr>
              <w:numPr>
                <w:ilvl w:val="0"/>
                <w:numId w:val="28"/>
              </w:numPr>
              <w:jc w:val="center"/>
              <w:rPr>
                <w:rFonts w:ascii="Times New Roman" w:hAnsi="Times New Roman"/>
                <w:sz w:val="24"/>
                <w:szCs w:val="24"/>
              </w:rPr>
            </w:pPr>
          </w:p>
        </w:tc>
        <w:tc>
          <w:tcPr>
            <w:tcW w:w="1371" w:type="dxa"/>
            <w:noWrap w:val="0"/>
            <w:vAlign w:val="center"/>
          </w:tcPr>
          <w:p w14:paraId="6AFE87C9">
            <w:pPr>
              <w:ind w:left="0"/>
              <w:rPr>
                <w:rFonts w:ascii="Times New Roman" w:hAnsi="Times New Roman"/>
                <w:snapToGrid/>
                <w:sz w:val="24"/>
                <w:szCs w:val="24"/>
              </w:rPr>
            </w:pPr>
            <w:r>
              <w:rPr>
                <w:rFonts w:ascii="Times New Roman" w:hAnsi="Times New Roman"/>
                <w:snapToGrid/>
                <w:sz w:val="24"/>
                <w:szCs w:val="24"/>
              </w:rPr>
              <w:t>VSA</w:t>
            </w:r>
          </w:p>
        </w:tc>
        <w:tc>
          <w:tcPr>
            <w:tcW w:w="3830" w:type="dxa"/>
            <w:noWrap w:val="0"/>
            <w:vAlign w:val="center"/>
          </w:tcPr>
          <w:p w14:paraId="35CA2BDD">
            <w:pPr>
              <w:ind w:left="0"/>
              <w:rPr>
                <w:rFonts w:ascii="Times New Roman" w:hAnsi="Times New Roman"/>
                <w:snapToGrid/>
                <w:sz w:val="24"/>
                <w:szCs w:val="24"/>
              </w:rPr>
            </w:pPr>
            <w:r>
              <w:rPr>
                <w:rFonts w:ascii="Times New Roman" w:hAnsi="Times New Roman"/>
                <w:snapToGrid/>
                <w:sz w:val="24"/>
                <w:szCs w:val="24"/>
              </w:rPr>
              <w:t>/u01/oracle/product/10.2.0/dbs/VSA.DBF</w:t>
            </w:r>
          </w:p>
        </w:tc>
        <w:tc>
          <w:tcPr>
            <w:tcW w:w="704" w:type="dxa"/>
            <w:noWrap w:val="0"/>
            <w:vAlign w:val="center"/>
          </w:tcPr>
          <w:p w14:paraId="19ECEA9B">
            <w:pPr>
              <w:ind w:left="0"/>
              <w:rPr>
                <w:rFonts w:ascii="Times New Roman" w:hAnsi="Times New Roman"/>
                <w:snapToGrid/>
                <w:sz w:val="24"/>
                <w:szCs w:val="24"/>
              </w:rPr>
            </w:pPr>
            <w:r>
              <w:rPr>
                <w:rFonts w:ascii="Times New Roman" w:hAnsi="Times New Roman"/>
                <w:snapToGrid/>
                <w:sz w:val="24"/>
                <w:szCs w:val="24"/>
              </w:rPr>
              <w:t xml:space="preserve">24M                              </w:t>
            </w:r>
          </w:p>
        </w:tc>
        <w:tc>
          <w:tcPr>
            <w:tcW w:w="992" w:type="dxa"/>
            <w:noWrap w:val="0"/>
            <w:vAlign w:val="center"/>
          </w:tcPr>
          <w:p w14:paraId="3072B307">
            <w:pPr>
              <w:ind w:left="0"/>
              <w:rPr>
                <w:rFonts w:ascii="Times New Roman" w:hAnsi="Times New Roman"/>
                <w:sz w:val="24"/>
                <w:szCs w:val="24"/>
              </w:rPr>
            </w:pPr>
            <w:r>
              <w:rPr>
                <w:rFonts w:ascii="Times New Roman" w:hAnsi="Times New Roman"/>
                <w:sz w:val="24"/>
                <w:szCs w:val="24"/>
              </w:rPr>
              <w:t xml:space="preserve">YES                           </w:t>
            </w:r>
          </w:p>
        </w:tc>
        <w:tc>
          <w:tcPr>
            <w:tcW w:w="851" w:type="dxa"/>
            <w:noWrap w:val="0"/>
            <w:vAlign w:val="center"/>
          </w:tcPr>
          <w:p w14:paraId="0E004DF4">
            <w:pPr>
              <w:ind w:left="0"/>
              <w:rPr>
                <w:rFonts w:ascii="Times New Roman" w:hAnsi="Times New Roman"/>
                <w:sz w:val="24"/>
                <w:szCs w:val="24"/>
              </w:rPr>
            </w:pPr>
            <w:r>
              <w:rPr>
                <w:rFonts w:ascii="Times New Roman" w:hAnsi="Times New Roman"/>
                <w:sz w:val="24"/>
                <w:szCs w:val="24"/>
              </w:rPr>
              <w:t>2048M</w:t>
            </w:r>
          </w:p>
        </w:tc>
        <w:tc>
          <w:tcPr>
            <w:tcW w:w="932" w:type="dxa"/>
            <w:noWrap w:val="0"/>
            <w:vAlign w:val="center"/>
          </w:tcPr>
          <w:p w14:paraId="37766F24">
            <w:pPr>
              <w:ind w:left="0"/>
              <w:rPr>
                <w:rFonts w:ascii="Times New Roman" w:hAnsi="Times New Roman"/>
                <w:sz w:val="24"/>
                <w:szCs w:val="24"/>
              </w:rPr>
            </w:pPr>
            <w:r>
              <w:rPr>
                <w:rFonts w:ascii="Times New Roman" w:hAnsi="Times New Roman"/>
                <w:sz w:val="24"/>
                <w:szCs w:val="24"/>
              </w:rPr>
              <w:t>Lưu trữ dữ VSA</w:t>
            </w:r>
          </w:p>
        </w:tc>
      </w:tr>
      <w:tr w14:paraId="2AAB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jc w:val="center"/>
        </w:trPr>
        <w:tc>
          <w:tcPr>
            <w:tcW w:w="596" w:type="dxa"/>
            <w:noWrap w:val="0"/>
            <w:vAlign w:val="top"/>
          </w:tcPr>
          <w:p w14:paraId="2FC04AE6">
            <w:pPr>
              <w:pStyle w:val="90"/>
              <w:rPr>
                <w:rFonts w:ascii="Times New Roman" w:hAnsi="Times New Roman" w:cs="Times New Roman"/>
                <w:sz w:val="24"/>
                <w:lang w:val="en-US"/>
              </w:rPr>
            </w:pPr>
          </w:p>
        </w:tc>
        <w:tc>
          <w:tcPr>
            <w:tcW w:w="1371" w:type="dxa"/>
            <w:noWrap w:val="0"/>
            <w:vAlign w:val="top"/>
          </w:tcPr>
          <w:p w14:paraId="6EA71896">
            <w:pPr>
              <w:pStyle w:val="90"/>
              <w:rPr>
                <w:rFonts w:ascii="Times New Roman" w:hAnsi="Times New Roman" w:cs="Times New Roman"/>
                <w:sz w:val="24"/>
                <w:lang w:val="en-US"/>
              </w:rPr>
            </w:pPr>
          </w:p>
        </w:tc>
        <w:tc>
          <w:tcPr>
            <w:tcW w:w="3830" w:type="dxa"/>
            <w:noWrap w:val="0"/>
            <w:vAlign w:val="top"/>
          </w:tcPr>
          <w:p w14:paraId="0C8FDF93">
            <w:pPr>
              <w:pStyle w:val="90"/>
              <w:rPr>
                <w:rFonts w:ascii="Times New Roman" w:hAnsi="Times New Roman" w:cs="Times New Roman"/>
                <w:sz w:val="24"/>
                <w:lang w:val="en-US"/>
              </w:rPr>
            </w:pPr>
          </w:p>
        </w:tc>
        <w:tc>
          <w:tcPr>
            <w:tcW w:w="704" w:type="dxa"/>
            <w:noWrap w:val="0"/>
            <w:vAlign w:val="top"/>
          </w:tcPr>
          <w:p w14:paraId="2970AB5F">
            <w:pPr>
              <w:pStyle w:val="90"/>
              <w:rPr>
                <w:rFonts w:ascii="Times New Roman" w:hAnsi="Times New Roman" w:cs="Times New Roman"/>
                <w:sz w:val="24"/>
                <w:lang w:val="en-US"/>
              </w:rPr>
            </w:pPr>
          </w:p>
        </w:tc>
        <w:tc>
          <w:tcPr>
            <w:tcW w:w="992" w:type="dxa"/>
            <w:noWrap w:val="0"/>
            <w:vAlign w:val="top"/>
          </w:tcPr>
          <w:p w14:paraId="5C4DDC38">
            <w:pPr>
              <w:pStyle w:val="90"/>
              <w:rPr>
                <w:rFonts w:ascii="Times New Roman" w:hAnsi="Times New Roman" w:cs="Times New Roman"/>
                <w:sz w:val="24"/>
                <w:lang w:val="en-US"/>
              </w:rPr>
            </w:pPr>
          </w:p>
        </w:tc>
        <w:tc>
          <w:tcPr>
            <w:tcW w:w="851" w:type="dxa"/>
            <w:noWrap w:val="0"/>
            <w:vAlign w:val="top"/>
          </w:tcPr>
          <w:p w14:paraId="54203CAE">
            <w:pPr>
              <w:pStyle w:val="90"/>
              <w:rPr>
                <w:rFonts w:ascii="Times New Roman" w:hAnsi="Times New Roman" w:cs="Times New Roman"/>
                <w:sz w:val="24"/>
                <w:lang w:val="en-US"/>
              </w:rPr>
            </w:pPr>
          </w:p>
        </w:tc>
        <w:tc>
          <w:tcPr>
            <w:tcW w:w="932" w:type="dxa"/>
            <w:noWrap w:val="0"/>
            <w:vAlign w:val="top"/>
          </w:tcPr>
          <w:p w14:paraId="6242D2EF">
            <w:pPr>
              <w:pStyle w:val="90"/>
              <w:rPr>
                <w:rFonts w:ascii="Times New Roman" w:hAnsi="Times New Roman" w:cs="Times New Roman"/>
                <w:sz w:val="24"/>
                <w:lang w:val="en-US"/>
              </w:rPr>
            </w:pPr>
          </w:p>
        </w:tc>
      </w:tr>
      <w:tr w14:paraId="7ABA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8" w:hRule="atLeast"/>
          <w:jc w:val="center"/>
        </w:trPr>
        <w:tc>
          <w:tcPr>
            <w:tcW w:w="596" w:type="dxa"/>
            <w:noWrap w:val="0"/>
            <w:vAlign w:val="top"/>
          </w:tcPr>
          <w:p w14:paraId="54A08751">
            <w:pPr>
              <w:pStyle w:val="90"/>
              <w:rPr>
                <w:rFonts w:ascii="Times New Roman" w:hAnsi="Times New Roman" w:cs="Times New Roman"/>
                <w:sz w:val="24"/>
                <w:lang w:val="en-US"/>
              </w:rPr>
            </w:pPr>
          </w:p>
        </w:tc>
        <w:tc>
          <w:tcPr>
            <w:tcW w:w="1371" w:type="dxa"/>
            <w:noWrap w:val="0"/>
            <w:vAlign w:val="top"/>
          </w:tcPr>
          <w:p w14:paraId="786C4E5A">
            <w:pPr>
              <w:pStyle w:val="90"/>
              <w:rPr>
                <w:rFonts w:ascii="Times New Roman" w:hAnsi="Times New Roman" w:cs="Times New Roman"/>
                <w:sz w:val="24"/>
                <w:lang w:val="en-US"/>
              </w:rPr>
            </w:pPr>
          </w:p>
        </w:tc>
        <w:tc>
          <w:tcPr>
            <w:tcW w:w="3830" w:type="dxa"/>
            <w:noWrap w:val="0"/>
            <w:vAlign w:val="top"/>
          </w:tcPr>
          <w:p w14:paraId="138A8035">
            <w:pPr>
              <w:pStyle w:val="90"/>
              <w:rPr>
                <w:rFonts w:ascii="Times New Roman" w:hAnsi="Times New Roman" w:cs="Times New Roman"/>
                <w:sz w:val="24"/>
                <w:lang w:val="en-US"/>
              </w:rPr>
            </w:pPr>
          </w:p>
        </w:tc>
        <w:tc>
          <w:tcPr>
            <w:tcW w:w="704" w:type="dxa"/>
            <w:noWrap w:val="0"/>
            <w:vAlign w:val="top"/>
          </w:tcPr>
          <w:p w14:paraId="0F3DA821">
            <w:pPr>
              <w:pStyle w:val="90"/>
              <w:rPr>
                <w:rFonts w:ascii="Times New Roman" w:hAnsi="Times New Roman" w:cs="Times New Roman"/>
                <w:sz w:val="24"/>
                <w:lang w:val="en-US"/>
              </w:rPr>
            </w:pPr>
          </w:p>
        </w:tc>
        <w:tc>
          <w:tcPr>
            <w:tcW w:w="992" w:type="dxa"/>
            <w:noWrap w:val="0"/>
            <w:vAlign w:val="top"/>
          </w:tcPr>
          <w:p w14:paraId="5F14008D">
            <w:pPr>
              <w:pStyle w:val="90"/>
              <w:rPr>
                <w:rFonts w:ascii="Times New Roman" w:hAnsi="Times New Roman" w:cs="Times New Roman"/>
                <w:sz w:val="24"/>
                <w:lang w:val="en-US"/>
              </w:rPr>
            </w:pPr>
          </w:p>
        </w:tc>
        <w:tc>
          <w:tcPr>
            <w:tcW w:w="851" w:type="dxa"/>
            <w:noWrap w:val="0"/>
            <w:vAlign w:val="top"/>
          </w:tcPr>
          <w:p w14:paraId="462639A3">
            <w:pPr>
              <w:pStyle w:val="90"/>
              <w:rPr>
                <w:rFonts w:ascii="Times New Roman" w:hAnsi="Times New Roman" w:cs="Times New Roman"/>
                <w:sz w:val="24"/>
                <w:lang w:val="en-US"/>
              </w:rPr>
            </w:pPr>
          </w:p>
        </w:tc>
        <w:tc>
          <w:tcPr>
            <w:tcW w:w="932" w:type="dxa"/>
            <w:noWrap w:val="0"/>
            <w:vAlign w:val="top"/>
          </w:tcPr>
          <w:p w14:paraId="4B36A05C">
            <w:pPr>
              <w:pStyle w:val="90"/>
              <w:rPr>
                <w:rFonts w:ascii="Times New Roman" w:hAnsi="Times New Roman" w:cs="Times New Roman"/>
                <w:sz w:val="24"/>
                <w:lang w:val="en-US"/>
              </w:rPr>
            </w:pPr>
          </w:p>
        </w:tc>
      </w:tr>
      <w:tr w14:paraId="3544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jc w:val="center"/>
        </w:trPr>
        <w:tc>
          <w:tcPr>
            <w:tcW w:w="596" w:type="dxa"/>
            <w:noWrap w:val="0"/>
            <w:vAlign w:val="top"/>
          </w:tcPr>
          <w:p w14:paraId="77E135B5">
            <w:pPr>
              <w:pStyle w:val="90"/>
              <w:rPr>
                <w:rFonts w:ascii="Times New Roman" w:hAnsi="Times New Roman" w:cs="Times New Roman"/>
                <w:sz w:val="24"/>
                <w:lang w:val="en-US"/>
              </w:rPr>
            </w:pPr>
          </w:p>
        </w:tc>
        <w:tc>
          <w:tcPr>
            <w:tcW w:w="1371" w:type="dxa"/>
            <w:noWrap w:val="0"/>
            <w:vAlign w:val="top"/>
          </w:tcPr>
          <w:p w14:paraId="3CCC98EB">
            <w:pPr>
              <w:pStyle w:val="90"/>
              <w:rPr>
                <w:rFonts w:ascii="Times New Roman" w:hAnsi="Times New Roman" w:cs="Times New Roman"/>
                <w:sz w:val="24"/>
                <w:lang w:val="en-US"/>
              </w:rPr>
            </w:pPr>
          </w:p>
        </w:tc>
        <w:tc>
          <w:tcPr>
            <w:tcW w:w="3830" w:type="dxa"/>
            <w:noWrap w:val="0"/>
            <w:vAlign w:val="top"/>
          </w:tcPr>
          <w:p w14:paraId="72F96078">
            <w:pPr>
              <w:pStyle w:val="90"/>
              <w:rPr>
                <w:rFonts w:ascii="Times New Roman" w:hAnsi="Times New Roman" w:cs="Times New Roman"/>
                <w:sz w:val="24"/>
                <w:lang w:val="en-US"/>
              </w:rPr>
            </w:pPr>
          </w:p>
        </w:tc>
        <w:tc>
          <w:tcPr>
            <w:tcW w:w="704" w:type="dxa"/>
            <w:noWrap w:val="0"/>
            <w:vAlign w:val="top"/>
          </w:tcPr>
          <w:p w14:paraId="3B015003">
            <w:pPr>
              <w:pStyle w:val="90"/>
              <w:rPr>
                <w:rFonts w:ascii="Times New Roman" w:hAnsi="Times New Roman" w:cs="Times New Roman"/>
                <w:sz w:val="24"/>
                <w:lang w:val="en-US"/>
              </w:rPr>
            </w:pPr>
          </w:p>
        </w:tc>
        <w:tc>
          <w:tcPr>
            <w:tcW w:w="992" w:type="dxa"/>
            <w:noWrap w:val="0"/>
            <w:vAlign w:val="top"/>
          </w:tcPr>
          <w:p w14:paraId="63AD5DDF">
            <w:pPr>
              <w:pStyle w:val="90"/>
              <w:rPr>
                <w:rFonts w:ascii="Times New Roman" w:hAnsi="Times New Roman" w:cs="Times New Roman"/>
                <w:sz w:val="24"/>
                <w:lang w:val="en-US"/>
              </w:rPr>
            </w:pPr>
          </w:p>
        </w:tc>
        <w:tc>
          <w:tcPr>
            <w:tcW w:w="851" w:type="dxa"/>
            <w:noWrap w:val="0"/>
            <w:vAlign w:val="top"/>
          </w:tcPr>
          <w:p w14:paraId="3CB042B9">
            <w:pPr>
              <w:pStyle w:val="90"/>
              <w:rPr>
                <w:rFonts w:ascii="Times New Roman" w:hAnsi="Times New Roman" w:cs="Times New Roman"/>
                <w:sz w:val="24"/>
                <w:lang w:val="en-US"/>
              </w:rPr>
            </w:pPr>
          </w:p>
        </w:tc>
        <w:tc>
          <w:tcPr>
            <w:tcW w:w="932" w:type="dxa"/>
            <w:noWrap w:val="0"/>
            <w:vAlign w:val="top"/>
          </w:tcPr>
          <w:p w14:paraId="23A50F11">
            <w:pPr>
              <w:pStyle w:val="90"/>
              <w:rPr>
                <w:rFonts w:ascii="Times New Roman" w:hAnsi="Times New Roman" w:cs="Times New Roman"/>
                <w:sz w:val="24"/>
                <w:lang w:val="en-US"/>
              </w:rPr>
            </w:pPr>
          </w:p>
        </w:tc>
      </w:tr>
    </w:tbl>
    <w:p w14:paraId="7BC6EAB7">
      <w:pPr>
        <w:rPr>
          <w:rFonts w:ascii="Times New Roman" w:hAnsi="Times New Roman"/>
          <w:sz w:val="24"/>
          <w:szCs w:val="24"/>
          <w:lang w:eastAsia="ja-JP"/>
        </w:rPr>
      </w:pPr>
    </w:p>
    <w:tbl>
      <w:tblPr>
        <w:tblStyle w:val="13"/>
        <w:tblW w:w="48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1942"/>
        <w:gridCol w:w="2106"/>
        <w:gridCol w:w="2456"/>
        <w:gridCol w:w="2182"/>
      </w:tblGrid>
      <w:tr w14:paraId="3571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52" w:hRule="atLeast"/>
          <w:jc w:val="center"/>
        </w:trPr>
        <w:tc>
          <w:tcPr>
            <w:tcW w:w="620" w:type="dxa"/>
            <w:shd w:val="clear" w:color="auto" w:fill="FFE8E1"/>
            <w:noWrap w:val="0"/>
            <w:vAlign w:val="top"/>
          </w:tcPr>
          <w:p w14:paraId="04F4F3D2">
            <w:pPr>
              <w:pStyle w:val="89"/>
              <w:rPr>
                <w:rFonts w:ascii="Times New Roman" w:hAnsi="Times New Roman"/>
              </w:rPr>
            </w:pPr>
            <w:r>
              <w:rPr>
                <w:rFonts w:ascii="Times New Roman" w:hAnsi="Times New Roman"/>
              </w:rPr>
              <w:t>STT</w:t>
            </w:r>
          </w:p>
        </w:tc>
        <w:tc>
          <w:tcPr>
            <w:tcW w:w="1948" w:type="dxa"/>
            <w:shd w:val="clear" w:color="auto" w:fill="FFE8E1"/>
            <w:noWrap w:val="0"/>
            <w:vAlign w:val="top"/>
          </w:tcPr>
          <w:p w14:paraId="408D49EC">
            <w:pPr>
              <w:pStyle w:val="89"/>
              <w:rPr>
                <w:rFonts w:ascii="Times New Roman" w:hAnsi="Times New Roman"/>
              </w:rPr>
            </w:pPr>
            <w:r>
              <w:rPr>
                <w:rFonts w:ascii="Times New Roman" w:hAnsi="Times New Roman"/>
              </w:rPr>
              <w:t>Tên bảng</w:t>
            </w:r>
          </w:p>
        </w:tc>
        <w:tc>
          <w:tcPr>
            <w:tcW w:w="2110" w:type="dxa"/>
            <w:shd w:val="clear" w:color="auto" w:fill="FFE8E1"/>
            <w:noWrap w:val="0"/>
            <w:vAlign w:val="top"/>
          </w:tcPr>
          <w:p w14:paraId="767E09F3">
            <w:pPr>
              <w:pStyle w:val="89"/>
              <w:rPr>
                <w:rFonts w:ascii="Times New Roman" w:hAnsi="Times New Roman"/>
              </w:rPr>
            </w:pPr>
            <w:r>
              <w:rPr>
                <w:rFonts w:ascii="Times New Roman" w:hAnsi="Times New Roman"/>
              </w:rPr>
              <w:t>Tablespace</w:t>
            </w:r>
          </w:p>
        </w:tc>
        <w:tc>
          <w:tcPr>
            <w:tcW w:w="2463" w:type="dxa"/>
            <w:shd w:val="clear" w:color="auto" w:fill="FFE8E1"/>
            <w:noWrap w:val="0"/>
            <w:vAlign w:val="top"/>
          </w:tcPr>
          <w:p w14:paraId="20A9F704">
            <w:pPr>
              <w:pStyle w:val="89"/>
              <w:rPr>
                <w:rFonts w:ascii="Times New Roman" w:hAnsi="Times New Roman"/>
                <w:lang w:val="fr-FR"/>
              </w:rPr>
            </w:pPr>
            <w:r>
              <w:rPr>
                <w:rFonts w:ascii="Times New Roman" w:hAnsi="Times New Roman"/>
                <w:lang w:val="fr-FR"/>
              </w:rPr>
              <w:t>Có phải là Partition hay không?</w:t>
            </w:r>
          </w:p>
        </w:tc>
        <w:tc>
          <w:tcPr>
            <w:tcW w:w="2188" w:type="dxa"/>
            <w:shd w:val="clear" w:color="auto" w:fill="FFE8E1"/>
            <w:noWrap w:val="0"/>
            <w:vAlign w:val="top"/>
          </w:tcPr>
          <w:p w14:paraId="00DA48CB">
            <w:pPr>
              <w:pStyle w:val="89"/>
              <w:rPr>
                <w:rFonts w:ascii="Times New Roman" w:hAnsi="Times New Roman"/>
              </w:rPr>
            </w:pPr>
            <w:r>
              <w:rPr>
                <w:rFonts w:ascii="Times New Roman" w:hAnsi="Times New Roman"/>
              </w:rPr>
              <w:t>Điều kiện Partition</w:t>
            </w:r>
          </w:p>
        </w:tc>
      </w:tr>
      <w:tr w14:paraId="425A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14" w:hRule="atLeast"/>
          <w:jc w:val="center"/>
        </w:trPr>
        <w:tc>
          <w:tcPr>
            <w:tcW w:w="620" w:type="dxa"/>
            <w:noWrap w:val="0"/>
            <w:vAlign w:val="center"/>
          </w:tcPr>
          <w:p w14:paraId="57C825FB">
            <w:pPr>
              <w:numPr>
                <w:ilvl w:val="0"/>
                <w:numId w:val="29"/>
              </w:numPr>
              <w:jc w:val="center"/>
              <w:rPr>
                <w:rFonts w:ascii="Times New Roman" w:hAnsi="Times New Roman"/>
                <w:sz w:val="24"/>
                <w:szCs w:val="24"/>
              </w:rPr>
            </w:pPr>
          </w:p>
        </w:tc>
        <w:tc>
          <w:tcPr>
            <w:tcW w:w="1948" w:type="dxa"/>
            <w:noWrap w:val="0"/>
            <w:vAlign w:val="center"/>
          </w:tcPr>
          <w:p w14:paraId="41E302CD">
            <w:pPr>
              <w:ind w:left="0"/>
              <w:rPr>
                <w:rFonts w:ascii="Times New Roman" w:hAnsi="Times New Roman"/>
                <w:snapToGrid/>
                <w:sz w:val="24"/>
                <w:szCs w:val="24"/>
              </w:rPr>
            </w:pPr>
          </w:p>
        </w:tc>
        <w:tc>
          <w:tcPr>
            <w:tcW w:w="2110" w:type="dxa"/>
            <w:noWrap w:val="0"/>
            <w:vAlign w:val="center"/>
          </w:tcPr>
          <w:p w14:paraId="2219671E">
            <w:pPr>
              <w:ind w:left="0"/>
              <w:rPr>
                <w:rFonts w:ascii="Times New Roman" w:hAnsi="Times New Roman"/>
                <w:snapToGrid/>
                <w:sz w:val="24"/>
                <w:szCs w:val="24"/>
              </w:rPr>
            </w:pPr>
          </w:p>
        </w:tc>
        <w:tc>
          <w:tcPr>
            <w:tcW w:w="2463" w:type="dxa"/>
            <w:noWrap w:val="0"/>
            <w:vAlign w:val="top"/>
          </w:tcPr>
          <w:p w14:paraId="27B8D6D8">
            <w:pPr>
              <w:ind w:left="0"/>
              <w:rPr>
                <w:rFonts w:ascii="Times New Roman" w:hAnsi="Times New Roman"/>
                <w:snapToGrid/>
                <w:sz w:val="24"/>
                <w:szCs w:val="24"/>
              </w:rPr>
            </w:pPr>
          </w:p>
        </w:tc>
        <w:tc>
          <w:tcPr>
            <w:tcW w:w="2188" w:type="dxa"/>
            <w:noWrap w:val="0"/>
            <w:vAlign w:val="center"/>
          </w:tcPr>
          <w:p w14:paraId="0D676325">
            <w:pPr>
              <w:ind w:left="0"/>
              <w:rPr>
                <w:rFonts w:ascii="Times New Roman" w:hAnsi="Times New Roman"/>
                <w:snapToGrid/>
                <w:sz w:val="24"/>
                <w:szCs w:val="24"/>
              </w:rPr>
            </w:pPr>
          </w:p>
        </w:tc>
      </w:tr>
      <w:tr w14:paraId="1DCD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8" w:hRule="atLeast"/>
          <w:jc w:val="center"/>
        </w:trPr>
        <w:tc>
          <w:tcPr>
            <w:tcW w:w="620" w:type="dxa"/>
            <w:noWrap w:val="0"/>
            <w:vAlign w:val="top"/>
          </w:tcPr>
          <w:p w14:paraId="33345ACB">
            <w:pPr>
              <w:pStyle w:val="90"/>
              <w:rPr>
                <w:rFonts w:ascii="Times New Roman" w:hAnsi="Times New Roman" w:cs="Times New Roman"/>
                <w:sz w:val="24"/>
                <w:lang w:val="en-US"/>
              </w:rPr>
            </w:pPr>
          </w:p>
        </w:tc>
        <w:tc>
          <w:tcPr>
            <w:tcW w:w="1948" w:type="dxa"/>
            <w:noWrap w:val="0"/>
            <w:vAlign w:val="top"/>
          </w:tcPr>
          <w:p w14:paraId="0C31CD2F">
            <w:pPr>
              <w:pStyle w:val="90"/>
              <w:rPr>
                <w:rFonts w:ascii="Times New Roman" w:hAnsi="Times New Roman" w:cs="Times New Roman"/>
                <w:sz w:val="24"/>
                <w:lang w:val="en-US"/>
              </w:rPr>
            </w:pPr>
          </w:p>
        </w:tc>
        <w:tc>
          <w:tcPr>
            <w:tcW w:w="2110" w:type="dxa"/>
            <w:noWrap w:val="0"/>
            <w:vAlign w:val="top"/>
          </w:tcPr>
          <w:p w14:paraId="7D74EEFA">
            <w:pPr>
              <w:pStyle w:val="90"/>
              <w:rPr>
                <w:rFonts w:ascii="Times New Roman" w:hAnsi="Times New Roman" w:cs="Times New Roman"/>
                <w:sz w:val="24"/>
                <w:lang w:val="en-US"/>
              </w:rPr>
            </w:pPr>
          </w:p>
        </w:tc>
        <w:tc>
          <w:tcPr>
            <w:tcW w:w="2463" w:type="dxa"/>
            <w:noWrap w:val="0"/>
            <w:vAlign w:val="top"/>
          </w:tcPr>
          <w:p w14:paraId="421C6D7B">
            <w:pPr>
              <w:pStyle w:val="90"/>
              <w:rPr>
                <w:rFonts w:ascii="Times New Roman" w:hAnsi="Times New Roman" w:cs="Times New Roman"/>
                <w:sz w:val="24"/>
                <w:lang w:val="en-US"/>
              </w:rPr>
            </w:pPr>
          </w:p>
        </w:tc>
        <w:tc>
          <w:tcPr>
            <w:tcW w:w="2188" w:type="dxa"/>
            <w:noWrap w:val="0"/>
            <w:vAlign w:val="top"/>
          </w:tcPr>
          <w:p w14:paraId="54FE5C04">
            <w:pPr>
              <w:pStyle w:val="90"/>
              <w:rPr>
                <w:rFonts w:ascii="Times New Roman" w:hAnsi="Times New Roman" w:cs="Times New Roman"/>
                <w:sz w:val="24"/>
                <w:lang w:val="en-US"/>
              </w:rPr>
            </w:pPr>
          </w:p>
        </w:tc>
      </w:tr>
      <w:tr w14:paraId="678D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3" w:hRule="atLeast"/>
          <w:jc w:val="center"/>
        </w:trPr>
        <w:tc>
          <w:tcPr>
            <w:tcW w:w="620" w:type="dxa"/>
            <w:noWrap w:val="0"/>
            <w:vAlign w:val="top"/>
          </w:tcPr>
          <w:p w14:paraId="35AD0E61">
            <w:pPr>
              <w:pStyle w:val="90"/>
              <w:rPr>
                <w:rFonts w:ascii="Times New Roman" w:hAnsi="Times New Roman" w:cs="Times New Roman"/>
                <w:sz w:val="24"/>
                <w:lang w:val="en-US"/>
              </w:rPr>
            </w:pPr>
          </w:p>
        </w:tc>
        <w:tc>
          <w:tcPr>
            <w:tcW w:w="1948" w:type="dxa"/>
            <w:noWrap w:val="0"/>
            <w:vAlign w:val="top"/>
          </w:tcPr>
          <w:p w14:paraId="2508649C">
            <w:pPr>
              <w:pStyle w:val="90"/>
              <w:rPr>
                <w:rFonts w:ascii="Times New Roman" w:hAnsi="Times New Roman" w:cs="Times New Roman"/>
                <w:sz w:val="24"/>
                <w:lang w:val="en-US"/>
              </w:rPr>
            </w:pPr>
          </w:p>
        </w:tc>
        <w:tc>
          <w:tcPr>
            <w:tcW w:w="2110" w:type="dxa"/>
            <w:noWrap w:val="0"/>
            <w:vAlign w:val="top"/>
          </w:tcPr>
          <w:p w14:paraId="11CF8E3B">
            <w:pPr>
              <w:pStyle w:val="90"/>
              <w:rPr>
                <w:rFonts w:ascii="Times New Roman" w:hAnsi="Times New Roman" w:cs="Times New Roman"/>
                <w:sz w:val="24"/>
                <w:lang w:val="en-US"/>
              </w:rPr>
            </w:pPr>
          </w:p>
        </w:tc>
        <w:tc>
          <w:tcPr>
            <w:tcW w:w="2463" w:type="dxa"/>
            <w:noWrap w:val="0"/>
            <w:vAlign w:val="top"/>
          </w:tcPr>
          <w:p w14:paraId="5D031361">
            <w:pPr>
              <w:pStyle w:val="90"/>
              <w:rPr>
                <w:rFonts w:ascii="Times New Roman" w:hAnsi="Times New Roman" w:cs="Times New Roman"/>
                <w:sz w:val="24"/>
                <w:lang w:val="en-US"/>
              </w:rPr>
            </w:pPr>
          </w:p>
        </w:tc>
        <w:tc>
          <w:tcPr>
            <w:tcW w:w="2188" w:type="dxa"/>
            <w:noWrap w:val="0"/>
            <w:vAlign w:val="top"/>
          </w:tcPr>
          <w:p w14:paraId="0EBDA511">
            <w:pPr>
              <w:pStyle w:val="90"/>
              <w:rPr>
                <w:rFonts w:ascii="Times New Roman" w:hAnsi="Times New Roman" w:cs="Times New Roman"/>
                <w:sz w:val="24"/>
                <w:lang w:val="en-US"/>
              </w:rPr>
            </w:pPr>
          </w:p>
        </w:tc>
      </w:tr>
      <w:tr w14:paraId="5955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8" w:hRule="atLeast"/>
          <w:jc w:val="center"/>
        </w:trPr>
        <w:tc>
          <w:tcPr>
            <w:tcW w:w="620" w:type="dxa"/>
            <w:noWrap w:val="0"/>
            <w:vAlign w:val="top"/>
          </w:tcPr>
          <w:p w14:paraId="47BC80AE">
            <w:pPr>
              <w:pStyle w:val="90"/>
              <w:rPr>
                <w:rFonts w:ascii="Times New Roman" w:hAnsi="Times New Roman" w:cs="Times New Roman"/>
                <w:sz w:val="24"/>
                <w:lang w:val="en-US"/>
              </w:rPr>
            </w:pPr>
          </w:p>
        </w:tc>
        <w:tc>
          <w:tcPr>
            <w:tcW w:w="1948" w:type="dxa"/>
            <w:noWrap w:val="0"/>
            <w:vAlign w:val="top"/>
          </w:tcPr>
          <w:p w14:paraId="792B0C44">
            <w:pPr>
              <w:pStyle w:val="90"/>
              <w:rPr>
                <w:rFonts w:ascii="Times New Roman" w:hAnsi="Times New Roman" w:cs="Times New Roman"/>
                <w:sz w:val="24"/>
                <w:lang w:val="en-US"/>
              </w:rPr>
            </w:pPr>
          </w:p>
        </w:tc>
        <w:tc>
          <w:tcPr>
            <w:tcW w:w="2110" w:type="dxa"/>
            <w:noWrap w:val="0"/>
            <w:vAlign w:val="top"/>
          </w:tcPr>
          <w:p w14:paraId="4C5F4749">
            <w:pPr>
              <w:pStyle w:val="90"/>
              <w:rPr>
                <w:rFonts w:ascii="Times New Roman" w:hAnsi="Times New Roman" w:cs="Times New Roman"/>
                <w:sz w:val="24"/>
                <w:lang w:val="en-US"/>
              </w:rPr>
            </w:pPr>
          </w:p>
        </w:tc>
        <w:tc>
          <w:tcPr>
            <w:tcW w:w="2463" w:type="dxa"/>
            <w:noWrap w:val="0"/>
            <w:vAlign w:val="top"/>
          </w:tcPr>
          <w:p w14:paraId="0299D2D9">
            <w:pPr>
              <w:pStyle w:val="90"/>
              <w:rPr>
                <w:rFonts w:ascii="Times New Roman" w:hAnsi="Times New Roman" w:cs="Times New Roman"/>
                <w:sz w:val="24"/>
                <w:lang w:val="en-US"/>
              </w:rPr>
            </w:pPr>
          </w:p>
        </w:tc>
        <w:tc>
          <w:tcPr>
            <w:tcW w:w="2188" w:type="dxa"/>
            <w:noWrap w:val="0"/>
            <w:vAlign w:val="top"/>
          </w:tcPr>
          <w:p w14:paraId="22B4B82A">
            <w:pPr>
              <w:pStyle w:val="90"/>
              <w:rPr>
                <w:rFonts w:ascii="Times New Roman" w:hAnsi="Times New Roman" w:cs="Times New Roman"/>
                <w:sz w:val="24"/>
                <w:lang w:val="en-US"/>
              </w:rPr>
            </w:pPr>
          </w:p>
        </w:tc>
      </w:tr>
    </w:tbl>
    <w:p w14:paraId="0E453C19">
      <w:pPr>
        <w:pStyle w:val="2"/>
        <w:rPr>
          <w:rFonts w:ascii="Times New Roman" w:hAnsi="Times New Roman"/>
          <w:szCs w:val="24"/>
          <w:lang w:eastAsia="ja-JP"/>
        </w:rPr>
      </w:pPr>
      <w:r>
        <w:rPr>
          <w:rFonts w:ascii="Times New Roman" w:hAnsi="Times New Roman"/>
          <w:szCs w:val="24"/>
          <w:lang w:eastAsia="ja-JP"/>
        </w:rPr>
        <w:br w:type="page"/>
      </w:r>
      <w:bookmarkStart w:id="49" w:name="_Toc241027533"/>
      <w:bookmarkStart w:id="50" w:name="_Toc241027616"/>
      <w:r>
        <w:rPr>
          <w:rFonts w:ascii="Times New Roman" w:hAnsi="Times New Roman"/>
          <w:szCs w:val="24"/>
          <w:lang w:eastAsia="ja-JP"/>
        </w:rPr>
        <w:t>PHỤ LỤC</w:t>
      </w:r>
      <w:bookmarkEnd w:id="49"/>
      <w:bookmarkEnd w:id="50"/>
    </w:p>
    <w:p w14:paraId="6B6A0BA0">
      <w:pPr>
        <w:pStyle w:val="3"/>
        <w:rPr>
          <w:rFonts w:ascii="Times New Roman" w:hAnsi="Times New Roman"/>
          <w:sz w:val="24"/>
          <w:szCs w:val="24"/>
          <w:lang w:eastAsia="ja-JP"/>
        </w:rPr>
      </w:pPr>
      <w:bookmarkStart w:id="51" w:name="_Toc241027534"/>
      <w:bookmarkStart w:id="52" w:name="_Toc241027617"/>
      <w:r>
        <w:rPr>
          <w:rFonts w:ascii="Times New Roman" w:hAnsi="Times New Roman"/>
          <w:sz w:val="24"/>
          <w:szCs w:val="24"/>
          <w:lang w:eastAsia="ja-JP"/>
        </w:rPr>
        <w:t>Biểu tượng khuôn dạng dữ liệu</w:t>
      </w:r>
      <w:bookmarkEnd w:id="51"/>
      <w:bookmarkEnd w:id="52"/>
    </w:p>
    <w:p w14:paraId="4B97AE3F">
      <w:pPr>
        <w:rPr>
          <w:rFonts w:ascii="Times New Roman" w:hAnsi="Times New Roman"/>
          <w:sz w:val="24"/>
          <w:szCs w:val="24"/>
          <w:lang w:eastAsia="ja-JP"/>
        </w:rPr>
      </w:pPr>
      <w:r>
        <w:rPr>
          <w:rFonts w:ascii="Times New Roman" w:hAnsi="Times New Roman"/>
          <w:sz w:val="24"/>
          <w:szCs w:val="24"/>
          <w:lang w:eastAsia="ja-JP"/>
        </w:rPr>
        <w:t>Dưới đây là các biểu tượng được sử dụng để mô tả khuôn dạng dữ liệu trong files và tables.</w:t>
      </w:r>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7488"/>
      </w:tblGrid>
      <w:tr w14:paraId="28FF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shd w:val="clear" w:color="auto" w:fill="FFE8E1"/>
            <w:noWrap w:val="0"/>
            <w:vAlign w:val="top"/>
          </w:tcPr>
          <w:p w14:paraId="492BA6AA">
            <w:pPr>
              <w:pStyle w:val="89"/>
              <w:rPr>
                <w:rFonts w:ascii="Times New Roman" w:hAnsi="Times New Roman"/>
              </w:rPr>
            </w:pPr>
            <w:r>
              <w:rPr>
                <w:rFonts w:ascii="Times New Roman" w:hAnsi="Times New Roman"/>
              </w:rPr>
              <w:t>Symbol</w:t>
            </w:r>
          </w:p>
        </w:tc>
        <w:tc>
          <w:tcPr>
            <w:tcW w:w="7488" w:type="dxa"/>
            <w:shd w:val="clear" w:color="auto" w:fill="FFE8E1"/>
            <w:noWrap w:val="0"/>
            <w:vAlign w:val="top"/>
          </w:tcPr>
          <w:p w14:paraId="7C99092D">
            <w:pPr>
              <w:pStyle w:val="89"/>
              <w:rPr>
                <w:rFonts w:ascii="Times New Roman" w:hAnsi="Times New Roman"/>
              </w:rPr>
            </w:pPr>
            <w:r>
              <w:rPr>
                <w:rFonts w:ascii="Times New Roman" w:hAnsi="Times New Roman"/>
              </w:rPr>
              <w:t>Description</w:t>
            </w:r>
          </w:p>
        </w:tc>
      </w:tr>
      <w:tr w14:paraId="0675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4E018CCC">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093656CA">
            <w:pPr>
              <w:ind w:left="0"/>
              <w:rPr>
                <w:rFonts w:ascii="Times New Roman" w:hAnsi="Times New Roman"/>
                <w:sz w:val="24"/>
                <w:szCs w:val="24"/>
                <w:lang w:eastAsia="ja-JP"/>
              </w:rPr>
            </w:pPr>
            <w:r>
              <w:rPr>
                <w:rFonts w:ascii="Times New Roman" w:hAnsi="Times New Roman"/>
                <w:sz w:val="24"/>
                <w:szCs w:val="24"/>
                <w:lang w:eastAsia="ja-JP"/>
              </w:rPr>
              <w:t>Chữ số.</w:t>
            </w:r>
          </w:p>
        </w:tc>
      </w:tr>
      <w:tr w14:paraId="750E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56733178">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7C8AE050">
            <w:pPr>
              <w:ind w:left="0"/>
              <w:rPr>
                <w:rFonts w:ascii="Times New Roman" w:hAnsi="Times New Roman"/>
                <w:sz w:val="24"/>
                <w:szCs w:val="24"/>
                <w:lang w:eastAsia="ja-JP"/>
              </w:rPr>
            </w:pPr>
            <w:r>
              <w:rPr>
                <w:rFonts w:ascii="Times New Roman" w:hAnsi="Times New Roman"/>
                <w:sz w:val="24"/>
                <w:szCs w:val="24"/>
                <w:lang w:eastAsia="ja-JP"/>
              </w:rPr>
              <w:t>Phân cách thập phân.</w:t>
            </w:r>
          </w:p>
        </w:tc>
      </w:tr>
      <w:tr w14:paraId="00BE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27DE925E">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572134C6">
            <w:pPr>
              <w:ind w:left="0"/>
              <w:rPr>
                <w:rFonts w:ascii="Times New Roman" w:hAnsi="Times New Roman"/>
                <w:sz w:val="24"/>
                <w:szCs w:val="24"/>
                <w:lang w:eastAsia="ja-JP"/>
              </w:rPr>
            </w:pPr>
            <w:r>
              <w:rPr>
                <w:rFonts w:ascii="Times New Roman" w:hAnsi="Times New Roman"/>
                <w:sz w:val="24"/>
                <w:szCs w:val="24"/>
                <w:lang w:eastAsia="ja-JP"/>
              </w:rPr>
              <w:t>Phân cách hàng nghìn.</w:t>
            </w:r>
          </w:p>
        </w:tc>
      </w:tr>
      <w:tr w14:paraId="62F4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281281FC">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6CA84D3E">
            <w:pPr>
              <w:ind w:left="0"/>
              <w:rPr>
                <w:rFonts w:ascii="Times New Roman" w:hAnsi="Times New Roman"/>
                <w:sz w:val="24"/>
                <w:szCs w:val="24"/>
                <w:lang w:eastAsia="ja-JP"/>
              </w:rPr>
            </w:pPr>
            <w:r>
              <w:rPr>
                <w:rFonts w:ascii="Times New Roman" w:hAnsi="Times New Roman"/>
                <w:sz w:val="24"/>
                <w:szCs w:val="24"/>
                <w:lang w:eastAsia="ja-JP"/>
              </w:rPr>
              <w:t>Phân cách thời gian.</w:t>
            </w:r>
          </w:p>
        </w:tc>
      </w:tr>
      <w:tr w14:paraId="210A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5267806F">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4C35EE32">
            <w:pPr>
              <w:ind w:left="0"/>
              <w:rPr>
                <w:rFonts w:ascii="Times New Roman" w:hAnsi="Times New Roman"/>
                <w:sz w:val="24"/>
                <w:szCs w:val="24"/>
                <w:lang w:eastAsia="ja-JP"/>
              </w:rPr>
            </w:pPr>
            <w:r>
              <w:rPr>
                <w:rFonts w:ascii="Times New Roman" w:hAnsi="Times New Roman"/>
                <w:sz w:val="24"/>
                <w:szCs w:val="24"/>
                <w:lang w:eastAsia="ja-JP"/>
              </w:rPr>
              <w:t xml:space="preserve">Phân cách ngày tháng. </w:t>
            </w:r>
          </w:p>
        </w:tc>
      </w:tr>
      <w:tr w14:paraId="33EB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6AB8D4BD">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54E41B99">
            <w:pPr>
              <w:ind w:left="0"/>
              <w:rPr>
                <w:rFonts w:ascii="Times New Roman" w:hAnsi="Times New Roman"/>
                <w:sz w:val="24"/>
                <w:szCs w:val="24"/>
                <w:lang w:eastAsia="ja-JP"/>
              </w:rPr>
            </w:pPr>
            <w:r>
              <w:rPr>
                <w:rFonts w:ascii="Times New Roman" w:hAnsi="Times New Roman"/>
                <w:sz w:val="24"/>
                <w:szCs w:val="24"/>
                <w:lang w:eastAsia="ja-JP"/>
              </w:rPr>
              <w:t>Xem ký tự kế tiếp trong chuỗi như là tuỳ chọn. Cho phép sử dụng các ký tự #, &amp;, A , ? để tùy chọn.</w:t>
            </w:r>
          </w:p>
        </w:tc>
      </w:tr>
      <w:tr w14:paraId="2E86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771CAC96">
            <w:pPr>
              <w:ind w:left="0"/>
              <w:jc w:val="center"/>
              <w:rPr>
                <w:rFonts w:ascii="Times New Roman" w:hAnsi="Times New Roman"/>
                <w:sz w:val="24"/>
                <w:szCs w:val="24"/>
                <w:lang w:eastAsia="ja-JP"/>
              </w:rPr>
            </w:pPr>
            <w:r>
              <w:rPr>
                <w:rFonts w:ascii="Times New Roman" w:hAnsi="Times New Roman"/>
                <w:sz w:val="24"/>
                <w:szCs w:val="24"/>
                <w:lang w:eastAsia="ja-JP"/>
              </w:rPr>
              <w:t>&gt;</w:t>
            </w:r>
          </w:p>
        </w:tc>
        <w:tc>
          <w:tcPr>
            <w:tcW w:w="7488" w:type="dxa"/>
            <w:noWrap w:val="0"/>
            <w:vAlign w:val="top"/>
          </w:tcPr>
          <w:p w14:paraId="32F80EB1">
            <w:pPr>
              <w:ind w:left="0"/>
              <w:rPr>
                <w:rFonts w:ascii="Times New Roman" w:hAnsi="Times New Roman"/>
                <w:sz w:val="24"/>
                <w:szCs w:val="24"/>
                <w:lang w:eastAsia="ja-JP"/>
              </w:rPr>
            </w:pPr>
            <w:r>
              <w:rPr>
                <w:rFonts w:ascii="Times New Roman" w:hAnsi="Times New Roman"/>
                <w:sz w:val="24"/>
                <w:szCs w:val="24"/>
                <w:lang w:eastAsia="ja-JP"/>
              </w:rPr>
              <w:t>Chuyển tất cả các ký tự sang chữ in.</w:t>
            </w:r>
          </w:p>
        </w:tc>
      </w:tr>
      <w:tr w14:paraId="6DE1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228FB619">
            <w:pPr>
              <w:ind w:left="0"/>
              <w:jc w:val="center"/>
              <w:rPr>
                <w:rFonts w:ascii="Times New Roman" w:hAnsi="Times New Roman"/>
                <w:sz w:val="24"/>
                <w:szCs w:val="24"/>
                <w:lang w:eastAsia="ja-JP"/>
              </w:rPr>
            </w:pPr>
            <w:r>
              <w:rPr>
                <w:rFonts w:ascii="Times New Roman" w:hAnsi="Times New Roman"/>
                <w:sz w:val="24"/>
                <w:szCs w:val="24"/>
                <w:lang w:eastAsia="ja-JP"/>
              </w:rPr>
              <w:t>&lt;</w:t>
            </w:r>
          </w:p>
        </w:tc>
        <w:tc>
          <w:tcPr>
            <w:tcW w:w="7488" w:type="dxa"/>
            <w:noWrap w:val="0"/>
            <w:vAlign w:val="top"/>
          </w:tcPr>
          <w:p w14:paraId="1D971296">
            <w:pPr>
              <w:ind w:left="0"/>
              <w:rPr>
                <w:rFonts w:ascii="Times New Roman" w:hAnsi="Times New Roman"/>
                <w:sz w:val="24"/>
                <w:szCs w:val="24"/>
                <w:lang w:eastAsia="ja-JP"/>
              </w:rPr>
            </w:pPr>
            <w:r>
              <w:rPr>
                <w:rFonts w:ascii="Times New Roman" w:hAnsi="Times New Roman"/>
                <w:sz w:val="24"/>
                <w:szCs w:val="24"/>
                <w:lang w:eastAsia="ja-JP"/>
              </w:rPr>
              <w:t>Chuyển tất cả các ký tự sang chữ thường.</w:t>
            </w:r>
          </w:p>
        </w:tc>
      </w:tr>
      <w:tr w14:paraId="2ABD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6AE4F3D1">
            <w:pPr>
              <w:ind w:left="0"/>
              <w:jc w:val="center"/>
              <w:rPr>
                <w:rFonts w:ascii="Times New Roman" w:hAnsi="Times New Roman"/>
                <w:sz w:val="24"/>
                <w:szCs w:val="24"/>
                <w:lang w:eastAsia="ja-JP"/>
              </w:rPr>
            </w:pPr>
            <w:r>
              <w:rPr>
                <w:rFonts w:ascii="Times New Roman" w:hAnsi="Times New Roman"/>
                <w:sz w:val="24"/>
                <w:szCs w:val="24"/>
                <w:lang w:eastAsia="ja-JP"/>
              </w:rPr>
              <w:t>A</w:t>
            </w:r>
          </w:p>
        </w:tc>
        <w:tc>
          <w:tcPr>
            <w:tcW w:w="7488" w:type="dxa"/>
            <w:noWrap w:val="0"/>
            <w:vAlign w:val="top"/>
          </w:tcPr>
          <w:p w14:paraId="3837E003">
            <w:pPr>
              <w:ind w:left="0"/>
              <w:rPr>
                <w:rFonts w:ascii="Times New Roman" w:hAnsi="Times New Roman"/>
                <w:sz w:val="24"/>
                <w:szCs w:val="24"/>
                <w:lang w:eastAsia="ja-JP"/>
              </w:rPr>
            </w:pPr>
            <w:r>
              <w:rPr>
                <w:rFonts w:ascii="Times New Roman" w:hAnsi="Times New Roman"/>
                <w:sz w:val="24"/>
                <w:szCs w:val="24"/>
                <w:lang w:eastAsia="ja-JP"/>
              </w:rPr>
              <w:t>Chữ cái bắt buộc phải có. Ví dụ: a – z, A – Z, or 0 – 9.</w:t>
            </w:r>
          </w:p>
        </w:tc>
      </w:tr>
      <w:tr w14:paraId="1C60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21715138">
            <w:pPr>
              <w:ind w:left="0"/>
              <w:jc w:val="center"/>
              <w:rPr>
                <w:rFonts w:ascii="Times New Roman" w:hAnsi="Times New Roman"/>
                <w:sz w:val="24"/>
                <w:szCs w:val="24"/>
                <w:lang w:eastAsia="ja-JP"/>
              </w:rPr>
            </w:pPr>
            <w:r>
              <w:rPr>
                <w:rFonts w:ascii="Times New Roman" w:hAnsi="Times New Roman"/>
                <w:sz w:val="24"/>
                <w:szCs w:val="24"/>
                <w:lang w:eastAsia="ja-JP"/>
              </w:rPr>
              <w:t>a</w:t>
            </w:r>
          </w:p>
        </w:tc>
        <w:tc>
          <w:tcPr>
            <w:tcW w:w="7488" w:type="dxa"/>
            <w:noWrap w:val="0"/>
            <w:vAlign w:val="top"/>
          </w:tcPr>
          <w:p w14:paraId="42BA9842">
            <w:pPr>
              <w:ind w:left="0"/>
              <w:rPr>
                <w:rFonts w:ascii="Times New Roman" w:hAnsi="Times New Roman"/>
                <w:sz w:val="24"/>
                <w:szCs w:val="24"/>
                <w:lang w:eastAsia="ja-JP"/>
              </w:rPr>
            </w:pPr>
            <w:r>
              <w:rPr>
                <w:rFonts w:ascii="Times New Roman" w:hAnsi="Times New Roman"/>
                <w:sz w:val="24"/>
                <w:szCs w:val="24"/>
                <w:lang w:eastAsia="ja-JP"/>
              </w:rPr>
              <w:t>Chữ cái tùy chọn có thể có hoặc không.</w:t>
            </w:r>
          </w:p>
        </w:tc>
      </w:tr>
      <w:tr w14:paraId="3693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18B4E0EA">
            <w:pPr>
              <w:ind w:left="0"/>
              <w:jc w:val="center"/>
              <w:rPr>
                <w:rFonts w:ascii="Times New Roman" w:hAnsi="Times New Roman"/>
                <w:sz w:val="24"/>
                <w:szCs w:val="24"/>
                <w:lang w:eastAsia="ja-JP"/>
              </w:rPr>
            </w:pPr>
            <w:r>
              <w:rPr>
                <w:rFonts w:ascii="Times New Roman" w:hAnsi="Times New Roman"/>
                <w:sz w:val="24"/>
                <w:szCs w:val="24"/>
                <w:lang w:eastAsia="ja-JP"/>
              </w:rPr>
              <w:t>9</w:t>
            </w:r>
          </w:p>
        </w:tc>
        <w:tc>
          <w:tcPr>
            <w:tcW w:w="7488" w:type="dxa"/>
            <w:noWrap w:val="0"/>
            <w:vAlign w:val="top"/>
          </w:tcPr>
          <w:p w14:paraId="47579C92">
            <w:pPr>
              <w:ind w:left="0"/>
              <w:rPr>
                <w:rFonts w:ascii="Times New Roman" w:hAnsi="Times New Roman"/>
                <w:sz w:val="24"/>
                <w:szCs w:val="24"/>
                <w:lang w:eastAsia="ja-JP"/>
              </w:rPr>
            </w:pPr>
            <w:r>
              <w:rPr>
                <w:rFonts w:ascii="Times New Roman" w:hAnsi="Times New Roman"/>
                <w:sz w:val="24"/>
                <w:szCs w:val="24"/>
                <w:lang w:eastAsia="ja-JP"/>
              </w:rPr>
              <w:t>Chữ số bắt buộc phải nhập. Ví dụ: 0 – 9.</w:t>
            </w:r>
          </w:p>
        </w:tc>
      </w:tr>
      <w:tr w14:paraId="6D42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47F9CD8B">
            <w:pPr>
              <w:ind w:left="0"/>
              <w:jc w:val="center"/>
              <w:rPr>
                <w:rFonts w:ascii="Times New Roman" w:hAnsi="Times New Roman"/>
                <w:sz w:val="24"/>
                <w:szCs w:val="24"/>
                <w:lang w:eastAsia="ja-JP"/>
              </w:rPr>
            </w:pPr>
            <w:r>
              <w:rPr>
                <w:rFonts w:ascii="Times New Roman" w:hAnsi="Times New Roman"/>
                <w:sz w:val="24"/>
                <w:szCs w:val="24"/>
                <w:lang w:eastAsia="ja-JP"/>
              </w:rPr>
              <w:t>0</w:t>
            </w:r>
          </w:p>
        </w:tc>
        <w:tc>
          <w:tcPr>
            <w:tcW w:w="7488" w:type="dxa"/>
            <w:noWrap w:val="0"/>
            <w:vAlign w:val="top"/>
          </w:tcPr>
          <w:p w14:paraId="26243691">
            <w:pPr>
              <w:ind w:left="0"/>
              <w:rPr>
                <w:rFonts w:ascii="Times New Roman" w:hAnsi="Times New Roman"/>
                <w:sz w:val="24"/>
                <w:szCs w:val="24"/>
                <w:lang w:eastAsia="ja-JP"/>
              </w:rPr>
            </w:pPr>
            <w:r>
              <w:rPr>
                <w:rFonts w:ascii="Times New Roman" w:hAnsi="Times New Roman"/>
                <w:sz w:val="24"/>
                <w:szCs w:val="24"/>
                <w:lang w:eastAsia="ja-JP"/>
              </w:rPr>
              <w:t>Chữ số bắt tùy chọn. Ví dụ: 0 – 9.</w:t>
            </w:r>
          </w:p>
        </w:tc>
      </w:tr>
      <w:tr w14:paraId="1408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42DBDC1E">
            <w:pPr>
              <w:ind w:left="0"/>
              <w:jc w:val="center"/>
              <w:rPr>
                <w:rFonts w:ascii="Times New Roman" w:hAnsi="Times New Roman"/>
                <w:sz w:val="24"/>
                <w:szCs w:val="24"/>
                <w:lang w:eastAsia="ja-JP"/>
              </w:rPr>
            </w:pPr>
            <w:r>
              <w:rPr>
                <w:rFonts w:ascii="Times New Roman" w:hAnsi="Times New Roman"/>
                <w:sz w:val="24"/>
                <w:szCs w:val="24"/>
                <w:lang w:eastAsia="ja-JP"/>
              </w:rPr>
              <w:t>C</w:t>
            </w:r>
          </w:p>
        </w:tc>
        <w:tc>
          <w:tcPr>
            <w:tcW w:w="7488" w:type="dxa"/>
            <w:noWrap w:val="0"/>
            <w:vAlign w:val="top"/>
          </w:tcPr>
          <w:p w14:paraId="41DE89A4">
            <w:pPr>
              <w:ind w:left="0"/>
              <w:rPr>
                <w:rFonts w:ascii="Times New Roman" w:hAnsi="Times New Roman"/>
                <w:sz w:val="24"/>
                <w:szCs w:val="24"/>
                <w:lang w:eastAsia="ja-JP"/>
              </w:rPr>
            </w:pPr>
            <w:r>
              <w:rPr>
                <w:rFonts w:ascii="Times New Roman" w:hAnsi="Times New Roman"/>
                <w:sz w:val="24"/>
                <w:szCs w:val="24"/>
                <w:lang w:eastAsia="ja-JP"/>
              </w:rPr>
              <w:t>Ký tự hoặc dấu trống (tùy chọn). Giá trị hợp lệ ở đây là các ký tự ANSI có mã từ 32-126 và 128-255.</w:t>
            </w:r>
          </w:p>
        </w:tc>
      </w:tr>
      <w:tr w14:paraId="3631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2D71250A">
            <w:pPr>
              <w:ind w:left="0"/>
              <w:jc w:val="center"/>
              <w:rPr>
                <w:rFonts w:ascii="Times New Roman" w:hAnsi="Times New Roman"/>
                <w:sz w:val="24"/>
                <w:szCs w:val="24"/>
                <w:lang w:eastAsia="ja-JP"/>
              </w:rPr>
            </w:pPr>
            <w:r>
              <w:rPr>
                <w:rFonts w:ascii="Times New Roman" w:hAnsi="Times New Roman"/>
                <w:sz w:val="24"/>
                <w:szCs w:val="24"/>
                <w:lang w:eastAsia="ja-JP"/>
              </w:rPr>
              <w:t>&amp;</w:t>
            </w:r>
          </w:p>
        </w:tc>
        <w:tc>
          <w:tcPr>
            <w:tcW w:w="7488" w:type="dxa"/>
            <w:noWrap w:val="0"/>
            <w:vAlign w:val="top"/>
          </w:tcPr>
          <w:p w14:paraId="509D66F5">
            <w:pPr>
              <w:ind w:left="0"/>
              <w:rPr>
                <w:rFonts w:ascii="Times New Roman" w:hAnsi="Times New Roman"/>
                <w:sz w:val="24"/>
                <w:szCs w:val="24"/>
                <w:lang w:eastAsia="ja-JP"/>
              </w:rPr>
            </w:pPr>
            <w:r>
              <w:rPr>
                <w:rFonts w:ascii="Times New Roman" w:hAnsi="Times New Roman"/>
                <w:sz w:val="24"/>
                <w:szCs w:val="24"/>
                <w:lang w:eastAsia="ja-JP"/>
              </w:rPr>
              <w:t>Ký tự (bắt buộc). Giá trị hợp lệ ở đây là các ký tự ANSI có mã từ 32-126 và 128-255.</w:t>
            </w:r>
          </w:p>
        </w:tc>
      </w:tr>
      <w:tr w14:paraId="0296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15C0BA40">
            <w:pPr>
              <w:ind w:left="0"/>
              <w:jc w:val="center"/>
              <w:rPr>
                <w:rFonts w:ascii="Times New Roman" w:hAnsi="Times New Roman"/>
                <w:sz w:val="24"/>
                <w:szCs w:val="24"/>
                <w:lang w:eastAsia="ja-JP"/>
              </w:rPr>
            </w:pPr>
            <w:r>
              <w:rPr>
                <w:rFonts w:ascii="Times New Roman" w:hAnsi="Times New Roman"/>
                <w:sz w:val="24"/>
                <w:szCs w:val="24"/>
                <w:lang w:eastAsia="ja-JP"/>
              </w:rPr>
              <w:t>?</w:t>
            </w:r>
          </w:p>
        </w:tc>
        <w:tc>
          <w:tcPr>
            <w:tcW w:w="7488" w:type="dxa"/>
            <w:noWrap w:val="0"/>
            <w:vAlign w:val="top"/>
          </w:tcPr>
          <w:p w14:paraId="1D8526B8">
            <w:pPr>
              <w:ind w:left="0"/>
              <w:rPr>
                <w:rFonts w:ascii="Times New Roman" w:hAnsi="Times New Roman"/>
                <w:sz w:val="24"/>
                <w:szCs w:val="24"/>
                <w:lang w:val="pt-BR" w:eastAsia="ja-JP"/>
              </w:rPr>
            </w:pPr>
            <w:r>
              <w:rPr>
                <w:rFonts w:ascii="Times New Roman" w:hAnsi="Times New Roman"/>
                <w:sz w:val="24"/>
                <w:szCs w:val="24"/>
                <w:lang w:val="pt-BR" w:eastAsia="ja-JP"/>
              </w:rPr>
              <w:t>Chữ cái. Ví dụ: a – z hoặc A – Z.</w:t>
            </w:r>
          </w:p>
        </w:tc>
      </w:tr>
      <w:tr w14:paraId="1BB0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0" w:type="dxa"/>
            <w:noWrap w:val="0"/>
            <w:vAlign w:val="top"/>
          </w:tcPr>
          <w:p w14:paraId="5F2B3E59">
            <w:pPr>
              <w:ind w:left="0"/>
              <w:jc w:val="center"/>
              <w:rPr>
                <w:rFonts w:ascii="Times New Roman" w:hAnsi="Times New Roman"/>
                <w:sz w:val="24"/>
                <w:szCs w:val="24"/>
                <w:lang w:eastAsia="ja-JP"/>
              </w:rPr>
            </w:pPr>
            <w:r>
              <w:rPr>
                <w:rFonts w:ascii="Times New Roman" w:hAnsi="Times New Roman"/>
                <w:sz w:val="24"/>
                <w:szCs w:val="24"/>
                <w:lang w:eastAsia="ja-JP"/>
              </w:rPr>
              <w:t>Literal</w:t>
            </w:r>
          </w:p>
        </w:tc>
        <w:tc>
          <w:tcPr>
            <w:tcW w:w="7488" w:type="dxa"/>
            <w:noWrap w:val="0"/>
            <w:vAlign w:val="top"/>
          </w:tcPr>
          <w:p w14:paraId="2C77C7ED">
            <w:pPr>
              <w:ind w:left="0"/>
              <w:rPr>
                <w:rFonts w:ascii="Times New Roman" w:hAnsi="Times New Roman"/>
                <w:sz w:val="24"/>
                <w:szCs w:val="24"/>
                <w:lang w:eastAsia="ja-JP"/>
              </w:rPr>
            </w:pPr>
            <w:r>
              <w:rPr>
                <w:rFonts w:ascii="Times New Roman" w:hAnsi="Times New Roman"/>
                <w:sz w:val="24"/>
                <w:szCs w:val="24"/>
                <w:lang w:eastAsia="ja-JP"/>
              </w:rPr>
              <w:t>Tất cả các biểu tượng khác được hiện thị đúng như thực tế vốn có của nó.</w:t>
            </w:r>
          </w:p>
        </w:tc>
      </w:tr>
    </w:tbl>
    <w:p w14:paraId="4CD6236D">
      <w:pPr>
        <w:ind w:left="0"/>
        <w:rPr>
          <w:rFonts w:ascii="Times New Roman" w:hAnsi="Times New Roman"/>
          <w:sz w:val="24"/>
          <w:szCs w:val="24"/>
          <w:lang w:eastAsia="ja-JP"/>
        </w:rPr>
      </w:pPr>
    </w:p>
    <w:p w14:paraId="7FA65DB1">
      <w:pPr>
        <w:pStyle w:val="4"/>
        <w:rPr>
          <w:lang w:eastAsia="ja-JP"/>
        </w:rPr>
      </w:pPr>
    </w:p>
    <w:p w14:paraId="5161D531">
      <w:pPr>
        <w:rPr>
          <w:rFonts w:ascii="Times New Roman" w:hAnsi="Times New Roman"/>
          <w:sz w:val="24"/>
          <w:szCs w:val="24"/>
          <w:lang w:eastAsia="ja-JP"/>
        </w:rPr>
      </w:pPr>
    </w:p>
    <w:p w14:paraId="0EED2028">
      <w:pPr>
        <w:rPr>
          <w:rFonts w:ascii="Times New Roman" w:hAnsi="Times New Roman"/>
          <w:sz w:val="24"/>
          <w:szCs w:val="24"/>
          <w:lang w:eastAsia="ja-JP"/>
        </w:rPr>
      </w:pPr>
    </w:p>
    <w:p w14:paraId="0199274A">
      <w:pPr>
        <w:rPr>
          <w:rFonts w:ascii="Times New Roman" w:hAnsi="Times New Roman"/>
          <w:sz w:val="24"/>
          <w:szCs w:val="24"/>
        </w:rPr>
      </w:pPr>
    </w:p>
    <w:bookmarkEnd w:id="19"/>
    <w:p w14:paraId="53FBB787">
      <w:pPr>
        <w:pStyle w:val="3"/>
        <w:numPr>
          <w:ilvl w:val="0"/>
          <w:numId w:val="0"/>
        </w:numPr>
        <w:tabs>
          <w:tab w:val="clear" w:pos="576"/>
        </w:tabs>
        <w:rPr>
          <w:rFonts w:ascii="Times New Roman" w:hAnsi="Times New Roman"/>
          <w:sz w:val="24"/>
          <w:szCs w:val="24"/>
        </w:rPr>
      </w:pPr>
    </w:p>
    <w:sectPr>
      <w:footerReference r:id="rId6" w:type="first"/>
      <w:headerReference r:id="rId4" w:type="default"/>
      <w:footerReference r:id="rId5" w:type="default"/>
      <w:type w:val="continuous"/>
      <w:pgSz w:w="11909" w:h="16834"/>
      <w:pgMar w:top="1152" w:right="1152" w:bottom="1238" w:left="1440" w:header="432" w:footer="432" w:gutter="0"/>
      <w:pgNumType w:start="1"/>
      <w:cols w:space="709" w:num="1"/>
      <w:titlePg/>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Arial"/>
    <w:panose1 w:val="020B7200000000000000"/>
    <w:charset w:val="00"/>
    <w:family w:val="swiss"/>
    <w:pitch w:val="default"/>
    <w:sig w:usb0="00000003" w:usb1="00000000" w:usb2="00000000" w:usb3="00000000" w:csb0="00000001" w:csb1="00000000"/>
  </w:font>
  <w:font w:name=".VnTimeH">
    <w:altName w:val="Segoe Print"/>
    <w:panose1 w:val="020B7200000000000000"/>
    <w:charset w:val="00"/>
    <w:family w:val="swiss"/>
    <w:pitch w:val="default"/>
    <w:sig w:usb0="00000007" w:usb1="00000000" w:usb2="00000000" w:usb3="00000000" w:csb0="00000013" w:csb1="00000000"/>
  </w:font>
  <w:font w:name=".VnArialH">
    <w:altName w:val="Segoe Print"/>
    <w:panose1 w:val="020B7200000000000000"/>
    <w:charset w:val="00"/>
    <w:family w:val="swiss"/>
    <w:pitch w:val="default"/>
    <w:sig w:usb0="00000003" w:usb1="00000000" w:usb2="00000000" w:usb3="00000000" w:csb0="00000001" w:csb1="00000000"/>
  </w:font>
  <w:font w:name=".VnArial">
    <w:altName w:val="Segoe Print"/>
    <w:panose1 w:val="020B7200000000000000"/>
    <w:charset w:val="00"/>
    <w:family w:val="swiss"/>
    <w:pitch w:val="default"/>
    <w:sig w:usb0="00000007" w:usb1="00000000" w:usb2="00000000" w:usb3="00000000" w:csb0="00000011" w:csb1="00000000"/>
  </w:font>
  <w:font w:name="Symbol">
    <w:panose1 w:val="05050102010706020507"/>
    <w:charset w:val="02"/>
    <w:family w:val="roman"/>
    <w:pitch w:val="default"/>
    <w:sig w:usb0="00000000" w:usb1="00000000" w:usb2="00000000" w:usb3="00000000" w:csb0="80000000" w:csb1="00000000"/>
  </w:font>
  <w:font w:name=".VnHelvetIns">
    <w:altName w:val="Segoe Print"/>
    <w:panose1 w:val="020B7200000000000000"/>
    <w:charset w:val="00"/>
    <w:family w:val="swiss"/>
    <w:pitch w:val="default"/>
    <w:sig w:usb0="00000003" w:usb1="00000000" w:usb2="00000000" w:usb3="00000000" w:csb0="00000001" w:csb1="00000000"/>
  </w:font>
  <w:font w:name="MS Mincho">
    <w:altName w:val="Yu Gothic UI"/>
    <w:panose1 w:val="02020609040205080304"/>
    <w:charset w:val="80"/>
    <w:family w:val="roman"/>
    <w:pitch w:val="default"/>
    <w:sig w:usb0="00000001" w:usb1="08070000" w:usb2="00000010" w:usb3="00000000" w:csb0="0002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C528">
    <w:pPr>
      <w:pStyle w:val="27"/>
      <w:tabs>
        <w:tab w:val="center" w:pos="9270"/>
        <w:tab w:val="clear" w:pos="4320"/>
        <w:tab w:val="clear" w:pos="8640"/>
      </w:tabs>
      <w:rPr>
        <w:rFonts w:ascii="Times New Roman" w:hAnsi="Times New Roman"/>
        <w:sz w:val="24"/>
        <w:szCs w:val="24"/>
      </w:rPr>
    </w:pPr>
    <w:r>
      <w:rPr>
        <w:rFonts w:ascii="Times New Roman" w:hAnsi="Times New Roman"/>
        <w:i/>
        <w:sz w:val="24"/>
        <w:szCs w:val="24"/>
      </w:rPr>
      <w:t xml:space="preserve">BM.03.QT.00.CNTT.28  </w:t>
    </w:r>
    <w:r>
      <w:rPr>
        <w:rFonts w:ascii="Times New Roman" w:hAnsi="Times New Roman"/>
        <w:sz w:val="24"/>
        <w:szCs w:val="24"/>
      </w:rPr>
      <w:tab/>
    </w:r>
    <w:r>
      <w:rPr>
        <w:rStyle w:val="43"/>
        <w:rFonts w:ascii="Times New Roman" w:hAnsi="Times New Roman"/>
        <w:sz w:val="24"/>
        <w:szCs w:val="24"/>
      </w:rPr>
      <w:fldChar w:fldCharType="begin"/>
    </w:r>
    <w:r>
      <w:rPr>
        <w:rStyle w:val="43"/>
        <w:rFonts w:ascii="Times New Roman" w:hAnsi="Times New Roman"/>
        <w:sz w:val="24"/>
        <w:szCs w:val="24"/>
      </w:rPr>
      <w:instrText xml:space="preserve"> PAGE </w:instrText>
    </w:r>
    <w:r>
      <w:rPr>
        <w:rStyle w:val="43"/>
        <w:rFonts w:ascii="Times New Roman" w:hAnsi="Times New Roman"/>
        <w:sz w:val="24"/>
        <w:szCs w:val="24"/>
      </w:rPr>
      <w:fldChar w:fldCharType="separate"/>
    </w:r>
    <w:r>
      <w:rPr>
        <w:rStyle w:val="43"/>
        <w:rFonts w:ascii="Times New Roman" w:hAnsi="Times New Roman"/>
        <w:sz w:val="24"/>
        <w:szCs w:val="24"/>
        <w:lang/>
      </w:rPr>
      <w:t>8</w:t>
    </w:r>
    <w:r>
      <w:rPr>
        <w:rStyle w:val="43"/>
        <w:rFonts w:ascii="Times New Roman" w:hAnsi="Times New Roman"/>
        <w:sz w:val="24"/>
        <w:szCs w:val="24"/>
      </w:rPr>
      <w:fldChar w:fldCharType="end"/>
    </w:r>
    <w:r>
      <w:rPr>
        <w:rStyle w:val="43"/>
        <w:rFonts w:ascii="Times New Roman" w:hAnsi="Times New Roman"/>
        <w:sz w:val="24"/>
        <w:szCs w:val="24"/>
      </w:rPr>
      <w:t>/</w:t>
    </w:r>
    <w:r>
      <w:rPr>
        <w:rStyle w:val="43"/>
        <w:rFonts w:ascii="Times New Roman" w:hAnsi="Times New Roman"/>
        <w:sz w:val="24"/>
        <w:szCs w:val="24"/>
      </w:rPr>
      <w:fldChar w:fldCharType="begin"/>
    </w:r>
    <w:r>
      <w:rPr>
        <w:rStyle w:val="43"/>
        <w:rFonts w:ascii="Times New Roman" w:hAnsi="Times New Roman"/>
        <w:sz w:val="24"/>
        <w:szCs w:val="24"/>
      </w:rPr>
      <w:instrText xml:space="preserve"> NUMPAGES </w:instrText>
    </w:r>
    <w:r>
      <w:rPr>
        <w:rStyle w:val="43"/>
        <w:rFonts w:ascii="Times New Roman" w:hAnsi="Times New Roman"/>
        <w:sz w:val="24"/>
        <w:szCs w:val="24"/>
      </w:rPr>
      <w:fldChar w:fldCharType="separate"/>
    </w:r>
    <w:r>
      <w:rPr>
        <w:rStyle w:val="43"/>
        <w:rFonts w:ascii="Times New Roman" w:hAnsi="Times New Roman"/>
        <w:sz w:val="24"/>
        <w:szCs w:val="24"/>
        <w:lang/>
      </w:rPr>
      <w:t>15</w:t>
    </w:r>
    <w:r>
      <w:rPr>
        <w:rStyle w:val="43"/>
        <w:rFonts w:ascii="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AA41F">
    <w:pPr>
      <w:pStyle w:val="27"/>
      <w:tabs>
        <w:tab w:val="center" w:pos="9270"/>
        <w:tab w:val="clear" w:pos="4320"/>
        <w:tab w:val="clear" w:pos="8640"/>
      </w:tabs>
      <w:rPr>
        <w:rFonts w:ascii="Times New Roman" w:hAnsi="Times New Roman"/>
        <w:i/>
        <w:sz w:val="24"/>
        <w:szCs w:val="24"/>
      </w:rPr>
    </w:pPr>
    <w:r>
      <w:rPr>
        <w:rFonts w:ascii="Times New Roman" w:hAnsi="Times New Roman"/>
        <w:i/>
        <w:sz w:val="24"/>
        <w:szCs w:val="24"/>
      </w:rPr>
      <w:t xml:space="preserve">BM.03.QT.TKKDL.QTDL </w:t>
    </w:r>
    <w:r>
      <w:rPr>
        <w:rFonts w:ascii="Times New Roman" w:hAnsi="Times New Roman"/>
        <w:i/>
        <w:sz w:val="24"/>
        <w:szCs w:val="24"/>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C1AFD">
    <w:pPr>
      <w:pStyle w:val="30"/>
      <w:pBdr>
        <w:bottom w:val="single" w:color="auto" w:sz="4" w:space="0"/>
      </w:pBdr>
      <w:tabs>
        <w:tab w:val="right" w:pos="9270"/>
        <w:tab w:val="clear" w:pos="8640"/>
      </w:tabs>
      <w:rPr>
        <w:rFonts w:ascii="Times New Roman" w:hAnsi="Times New Roman"/>
        <w:sz w:val="22"/>
        <w:szCs w:val="22"/>
      </w:rPr>
    </w:pPr>
    <w:r>
      <w:rPr>
        <w:rFonts w:ascii="Times New Roman" w:hAnsi="Times New Roman"/>
        <w:sz w:val="22"/>
        <w:szCs w:val="22"/>
      </w:rPr>
      <w:t>&lt;Mã hiệu dự án&gt; - Thiết kế chi tiết dữ liệu</w:t>
    </w:r>
    <w:r>
      <w:rPr>
        <w:rFonts w:ascii="Times New Roman" w:hAnsi="Times New Roman"/>
        <w:i/>
        <w:sz w:val="22"/>
        <w:szCs w:val="22"/>
      </w:rPr>
      <w:tab/>
    </w:r>
    <w:r>
      <w:rPr>
        <w:rFonts w:ascii="Times New Roman" w:hAnsi="Times New Roman"/>
        <w:sz w:val="22"/>
        <w:szCs w:val="22"/>
      </w:rPr>
      <w:tab/>
    </w:r>
    <w:r>
      <w:rPr>
        <w:rFonts w:ascii="Times New Roman" w:hAnsi="Times New Roman"/>
        <w:sz w:val="22"/>
        <w:szCs w:val="22"/>
      </w:rPr>
      <w:t xml:space="preserve">                      vx.x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42"/>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1"/>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4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9"/>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37"/>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36"/>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34"/>
      <w:lvlText w:val=""/>
      <w:lvlJc w:val="left"/>
      <w:pPr>
        <w:tabs>
          <w:tab w:val="left" w:pos="720"/>
        </w:tabs>
        <w:ind w:left="720" w:hanging="360"/>
      </w:pPr>
      <w:rPr>
        <w:rFonts w:hint="default" w:ascii="Symbol" w:hAnsi="Symbol"/>
      </w:rPr>
    </w:lvl>
  </w:abstractNum>
  <w:abstractNum w:abstractNumId="8">
    <w:nsid w:val="1B6C3271"/>
    <w:multiLevelType w:val="multilevel"/>
    <w:tmpl w:val="1B6C3271"/>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5"/>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9">
    <w:nsid w:val="1DF02AE3"/>
    <w:multiLevelType w:val="multilevel"/>
    <w:tmpl w:val="1DF02AE3"/>
    <w:lvl w:ilvl="0" w:tentative="0">
      <w:start w:val="0"/>
      <w:numFmt w:val="bullet"/>
      <w:lvlText w:val="-"/>
      <w:lvlJc w:val="left"/>
      <w:pPr>
        <w:tabs>
          <w:tab w:val="left" w:pos="1080"/>
        </w:tabs>
        <w:ind w:left="1080" w:hanging="360"/>
      </w:pPr>
      <w:rPr>
        <w:rFonts w:hint="default" w:ascii="Times New Roman" w:hAnsi="Times New Roman" w:eastAsia="MS Mincho" w:cs="Times New Roman"/>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0">
    <w:nsid w:val="1DFB5EAC"/>
    <w:multiLevelType w:val="multilevel"/>
    <w:tmpl w:val="1DFB5EAC"/>
    <w:lvl w:ilvl="0" w:tentative="0">
      <w:start w:val="1"/>
      <w:numFmt w:val="bullet"/>
      <w:pStyle w:val="82"/>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1">
    <w:nsid w:val="254A4F5E"/>
    <w:multiLevelType w:val="singleLevel"/>
    <w:tmpl w:val="254A4F5E"/>
    <w:lvl w:ilvl="0" w:tentative="0">
      <w:start w:val="0"/>
      <w:numFmt w:val="bullet"/>
      <w:pStyle w:val="71"/>
      <w:lvlText w:val="-"/>
      <w:lvlJc w:val="left"/>
      <w:pPr>
        <w:tabs>
          <w:tab w:val="left" w:pos="795"/>
        </w:tabs>
        <w:ind w:left="795" w:hanging="360"/>
      </w:pPr>
      <w:rPr>
        <w:rFonts w:hint="default"/>
      </w:rPr>
    </w:lvl>
  </w:abstractNum>
  <w:abstractNum w:abstractNumId="12">
    <w:nsid w:val="37805FCD"/>
    <w:multiLevelType w:val="singleLevel"/>
    <w:tmpl w:val="37805FCD"/>
    <w:lvl w:ilvl="0" w:tentative="0">
      <w:start w:val="1"/>
      <w:numFmt w:val="decimal"/>
      <w:pStyle w:val="38"/>
      <w:lvlText w:val="%1."/>
      <w:lvlJc w:val="left"/>
      <w:pPr>
        <w:tabs>
          <w:tab w:val="left" w:pos="360"/>
        </w:tabs>
        <w:ind w:left="360" w:hanging="360"/>
      </w:pPr>
    </w:lvl>
  </w:abstractNum>
  <w:abstractNum w:abstractNumId="13">
    <w:nsid w:val="38B41567"/>
    <w:multiLevelType w:val="multilevel"/>
    <w:tmpl w:val="38B41567"/>
    <w:lvl w:ilvl="0" w:tentative="0">
      <w:start w:val="1"/>
      <w:numFmt w:val="bullet"/>
      <w:pStyle w:val="33"/>
      <w:lvlText w:val="-"/>
      <w:lvlJc w:val="left"/>
      <w:pPr>
        <w:tabs>
          <w:tab w:val="left" w:pos="11"/>
        </w:tabs>
        <w:ind w:left="1003" w:hanging="283"/>
      </w:pPr>
      <w:rPr>
        <w:rFonts w:hint="default" w:hAnsi="Tahoma"/>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4">
    <w:nsid w:val="3CD922D9"/>
    <w:multiLevelType w:val="singleLevel"/>
    <w:tmpl w:val="3CD922D9"/>
    <w:lvl w:ilvl="0" w:tentative="0">
      <w:start w:val="1"/>
      <w:numFmt w:val="bullet"/>
      <w:pStyle w:val="68"/>
      <w:lvlText w:val=""/>
      <w:lvlJc w:val="left"/>
      <w:pPr>
        <w:tabs>
          <w:tab w:val="left" w:pos="360"/>
        </w:tabs>
        <w:ind w:left="360" w:hanging="360"/>
      </w:pPr>
      <w:rPr>
        <w:rFonts w:hint="default" w:ascii="Wingdings" w:hAnsi="Wingdings"/>
      </w:rPr>
    </w:lvl>
  </w:abstractNum>
  <w:abstractNum w:abstractNumId="15">
    <w:nsid w:val="422B291E"/>
    <w:multiLevelType w:val="multilevel"/>
    <w:tmpl w:val="422B291E"/>
    <w:lvl w:ilvl="0" w:tentative="0">
      <w:start w:val="1"/>
      <w:numFmt w:val="bullet"/>
      <w:pStyle w:val="97"/>
      <w:lvlText w:val="+"/>
      <w:lvlJc w:val="left"/>
      <w:pPr>
        <w:tabs>
          <w:tab w:val="left" w:pos="1640"/>
        </w:tabs>
        <w:ind w:left="1640" w:hanging="420"/>
      </w:pPr>
      <w:rPr>
        <w:rFonts w:hint="default" w:ascii="Verdana" w:hAnsi="Verdana"/>
      </w:rPr>
    </w:lvl>
    <w:lvl w:ilvl="1" w:tentative="0">
      <w:start w:val="1"/>
      <w:numFmt w:val="bullet"/>
      <w:lvlText w:val=""/>
      <w:lvlJc w:val="left"/>
      <w:pPr>
        <w:tabs>
          <w:tab w:val="left" w:pos="1660"/>
        </w:tabs>
        <w:ind w:left="1660" w:hanging="420"/>
      </w:pPr>
      <w:rPr>
        <w:rFonts w:hint="default" w:ascii="Wingdings" w:hAnsi="Wingdings"/>
      </w:rPr>
    </w:lvl>
    <w:lvl w:ilvl="2" w:tentative="0">
      <w:start w:val="1"/>
      <w:numFmt w:val="bullet"/>
      <w:lvlText w:val=""/>
      <w:lvlJc w:val="left"/>
      <w:pPr>
        <w:tabs>
          <w:tab w:val="left" w:pos="2080"/>
        </w:tabs>
        <w:ind w:left="2080" w:hanging="420"/>
      </w:pPr>
      <w:rPr>
        <w:rFonts w:hint="default" w:ascii="Wingdings" w:hAnsi="Wingdings"/>
      </w:rPr>
    </w:lvl>
    <w:lvl w:ilvl="3" w:tentative="0">
      <w:start w:val="1"/>
      <w:numFmt w:val="bullet"/>
      <w:lvlText w:val=""/>
      <w:lvlJc w:val="left"/>
      <w:pPr>
        <w:tabs>
          <w:tab w:val="left" w:pos="2500"/>
        </w:tabs>
        <w:ind w:left="2500" w:hanging="420"/>
      </w:pPr>
      <w:rPr>
        <w:rFonts w:hint="default" w:ascii="Wingdings" w:hAnsi="Wingdings"/>
      </w:rPr>
    </w:lvl>
    <w:lvl w:ilvl="4" w:tentative="0">
      <w:start w:val="1"/>
      <w:numFmt w:val="bullet"/>
      <w:lvlText w:val=""/>
      <w:lvlJc w:val="left"/>
      <w:pPr>
        <w:tabs>
          <w:tab w:val="left" w:pos="2920"/>
        </w:tabs>
        <w:ind w:left="2920" w:hanging="420"/>
      </w:pPr>
      <w:rPr>
        <w:rFonts w:hint="default" w:ascii="Wingdings" w:hAnsi="Wingdings"/>
      </w:rPr>
    </w:lvl>
    <w:lvl w:ilvl="5" w:tentative="0">
      <w:start w:val="1"/>
      <w:numFmt w:val="bullet"/>
      <w:lvlText w:val=""/>
      <w:lvlJc w:val="left"/>
      <w:pPr>
        <w:tabs>
          <w:tab w:val="left" w:pos="3340"/>
        </w:tabs>
        <w:ind w:left="3340" w:hanging="420"/>
      </w:pPr>
      <w:rPr>
        <w:rFonts w:hint="default" w:ascii="Wingdings" w:hAnsi="Wingdings"/>
      </w:rPr>
    </w:lvl>
    <w:lvl w:ilvl="6" w:tentative="0">
      <w:start w:val="1"/>
      <w:numFmt w:val="bullet"/>
      <w:lvlText w:val=""/>
      <w:lvlJc w:val="left"/>
      <w:pPr>
        <w:tabs>
          <w:tab w:val="left" w:pos="3760"/>
        </w:tabs>
        <w:ind w:left="3760" w:hanging="420"/>
      </w:pPr>
      <w:rPr>
        <w:rFonts w:hint="default" w:ascii="Wingdings" w:hAnsi="Wingdings"/>
      </w:rPr>
    </w:lvl>
    <w:lvl w:ilvl="7" w:tentative="0">
      <w:start w:val="1"/>
      <w:numFmt w:val="bullet"/>
      <w:lvlText w:val=""/>
      <w:lvlJc w:val="left"/>
      <w:pPr>
        <w:tabs>
          <w:tab w:val="left" w:pos="4180"/>
        </w:tabs>
        <w:ind w:left="4180" w:hanging="420"/>
      </w:pPr>
      <w:rPr>
        <w:rFonts w:hint="default" w:ascii="Wingdings" w:hAnsi="Wingdings"/>
      </w:rPr>
    </w:lvl>
    <w:lvl w:ilvl="8" w:tentative="0">
      <w:start w:val="1"/>
      <w:numFmt w:val="bullet"/>
      <w:lvlText w:val=""/>
      <w:lvlJc w:val="left"/>
      <w:pPr>
        <w:tabs>
          <w:tab w:val="left" w:pos="4600"/>
        </w:tabs>
        <w:ind w:left="4600" w:hanging="420"/>
      </w:pPr>
      <w:rPr>
        <w:rFonts w:hint="default" w:ascii="Wingdings" w:hAnsi="Wingdings"/>
      </w:rPr>
    </w:lvl>
  </w:abstractNum>
  <w:abstractNum w:abstractNumId="16">
    <w:nsid w:val="462F2DD5"/>
    <w:multiLevelType w:val="multilevel"/>
    <w:tmpl w:val="462F2DD5"/>
    <w:lvl w:ilvl="0" w:tentative="0">
      <w:start w:val="1"/>
      <w:numFmt w:val="decimal"/>
      <w:lvlText w:val="%1."/>
      <w:lvlJc w:val="left"/>
      <w:pPr>
        <w:tabs>
          <w:tab w:val="left" w:pos="720"/>
        </w:tabs>
        <w:ind w:left="720"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49B27AAE"/>
    <w:multiLevelType w:val="multilevel"/>
    <w:tmpl w:val="49B27AAE"/>
    <w:lvl w:ilvl="0" w:tentative="0">
      <w:start w:val="1"/>
      <w:numFmt w:val="decimal"/>
      <w:lvlText w:val="%1"/>
      <w:lvlJc w:val="left"/>
      <w:pPr>
        <w:tabs>
          <w:tab w:val="left" w:pos="432"/>
        </w:tabs>
        <w:ind w:left="432" w:hanging="432"/>
      </w:pPr>
      <w:rPr>
        <w:rFonts w:hint="default"/>
      </w:rPr>
    </w:lvl>
    <w:lvl w:ilvl="1" w:tentative="0">
      <w:start w:val="1"/>
      <w:numFmt w:val="decimal"/>
      <w:lvlText w:val="%1.%2"/>
      <w:lvlJc w:val="left"/>
      <w:pPr>
        <w:tabs>
          <w:tab w:val="left" w:pos="576"/>
        </w:tabs>
        <w:ind w:left="576" w:hanging="576"/>
      </w:pPr>
      <w:rPr>
        <w:rFonts w:hint="default" w:ascii="Verdana" w:hAnsi="Verdana"/>
        <w:b/>
        <w:i/>
        <w:color w:val="003300"/>
        <w:sz w:val="22"/>
      </w:rPr>
    </w:lvl>
    <w:lvl w:ilvl="2" w:tentative="0">
      <w:start w:val="1"/>
      <w:numFmt w:val="decimal"/>
      <w:lvlText w:val="%1.%2.%3"/>
      <w:lvlJc w:val="left"/>
      <w:pPr>
        <w:tabs>
          <w:tab w:val="left" w:pos="720"/>
        </w:tabs>
        <w:ind w:left="720" w:hanging="720"/>
      </w:pPr>
      <w:rPr>
        <w:rFonts w:hint="default"/>
      </w:rPr>
    </w:lvl>
    <w:lvl w:ilvl="3" w:tentative="0">
      <w:start w:val="1"/>
      <w:numFmt w:val="decimal"/>
      <w:pStyle w:val="91"/>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8">
    <w:nsid w:val="533737A9"/>
    <w:multiLevelType w:val="multilevel"/>
    <w:tmpl w:val="533737A9"/>
    <w:lvl w:ilvl="0" w:tentative="0">
      <w:start w:val="1"/>
      <w:numFmt w:val="bullet"/>
      <w:pStyle w:val="84"/>
      <w:lvlText w:val="o"/>
      <w:lvlJc w:val="left"/>
      <w:pPr>
        <w:tabs>
          <w:tab w:val="left" w:pos="1440"/>
        </w:tabs>
        <w:ind w:left="1440" w:hanging="360"/>
      </w:pPr>
      <w:rPr>
        <w:rFonts w:hint="default" w:ascii="Courier New" w:hAnsi="Courier New"/>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9">
    <w:nsid w:val="5BC146FE"/>
    <w:multiLevelType w:val="multilevel"/>
    <w:tmpl w:val="5BC146FE"/>
    <w:lvl w:ilvl="0" w:tentative="0">
      <w:start w:val="1"/>
      <w:numFmt w:val="bullet"/>
      <w:pStyle w:val="96"/>
      <w:lvlText w:val=""/>
      <w:lvlJc w:val="left"/>
      <w:pPr>
        <w:tabs>
          <w:tab w:val="left" w:pos="1440"/>
        </w:tabs>
        <w:ind w:left="1440" w:hanging="360"/>
      </w:pPr>
      <w:rPr>
        <w:rFonts w:hint="default" w:ascii="Wingdings" w:hAnsi="Wingdings"/>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20">
    <w:nsid w:val="5C83451F"/>
    <w:multiLevelType w:val="multilevel"/>
    <w:tmpl w:val="5C83451F"/>
    <w:lvl w:ilvl="0" w:tentative="0">
      <w:start w:val="1"/>
      <w:numFmt w:val="bullet"/>
      <w:pStyle w:val="93"/>
      <w:lvlText w:val="-"/>
      <w:lvlJc w:val="left"/>
      <w:pPr>
        <w:tabs>
          <w:tab w:val="left" w:pos="1640"/>
        </w:tabs>
        <w:ind w:left="1640" w:hanging="420"/>
      </w:pPr>
      <w:rPr>
        <w:rFonts w:hint="default" w:ascii="Verdana" w:hAnsi="Verdana"/>
      </w:rPr>
    </w:lvl>
    <w:lvl w:ilvl="1" w:tentative="0">
      <w:start w:val="1"/>
      <w:numFmt w:val="bullet"/>
      <w:lvlText w:val=""/>
      <w:lvlJc w:val="left"/>
      <w:pPr>
        <w:tabs>
          <w:tab w:val="left" w:pos="1660"/>
        </w:tabs>
        <w:ind w:left="1660" w:hanging="420"/>
      </w:pPr>
      <w:rPr>
        <w:rFonts w:hint="default" w:ascii="Wingdings" w:hAnsi="Wingdings"/>
      </w:rPr>
    </w:lvl>
    <w:lvl w:ilvl="2" w:tentative="0">
      <w:start w:val="1"/>
      <w:numFmt w:val="bullet"/>
      <w:lvlText w:val=""/>
      <w:lvlJc w:val="left"/>
      <w:pPr>
        <w:tabs>
          <w:tab w:val="left" w:pos="2080"/>
        </w:tabs>
        <w:ind w:left="2080" w:hanging="420"/>
      </w:pPr>
      <w:rPr>
        <w:rFonts w:hint="default" w:ascii="Wingdings" w:hAnsi="Wingdings"/>
      </w:rPr>
    </w:lvl>
    <w:lvl w:ilvl="3" w:tentative="0">
      <w:start w:val="1"/>
      <w:numFmt w:val="bullet"/>
      <w:lvlText w:val=""/>
      <w:lvlJc w:val="left"/>
      <w:pPr>
        <w:tabs>
          <w:tab w:val="left" w:pos="2500"/>
        </w:tabs>
        <w:ind w:left="2500" w:hanging="420"/>
      </w:pPr>
      <w:rPr>
        <w:rFonts w:hint="default" w:ascii="Wingdings" w:hAnsi="Wingdings"/>
      </w:rPr>
    </w:lvl>
    <w:lvl w:ilvl="4" w:tentative="0">
      <w:start w:val="1"/>
      <w:numFmt w:val="bullet"/>
      <w:lvlText w:val=""/>
      <w:lvlJc w:val="left"/>
      <w:pPr>
        <w:tabs>
          <w:tab w:val="left" w:pos="2920"/>
        </w:tabs>
        <w:ind w:left="2920" w:hanging="420"/>
      </w:pPr>
      <w:rPr>
        <w:rFonts w:hint="default" w:ascii="Wingdings" w:hAnsi="Wingdings"/>
      </w:rPr>
    </w:lvl>
    <w:lvl w:ilvl="5" w:tentative="0">
      <w:start w:val="1"/>
      <w:numFmt w:val="bullet"/>
      <w:lvlText w:val=""/>
      <w:lvlJc w:val="left"/>
      <w:pPr>
        <w:tabs>
          <w:tab w:val="left" w:pos="3340"/>
        </w:tabs>
        <w:ind w:left="3340" w:hanging="420"/>
      </w:pPr>
      <w:rPr>
        <w:rFonts w:hint="default" w:ascii="Wingdings" w:hAnsi="Wingdings"/>
      </w:rPr>
    </w:lvl>
    <w:lvl w:ilvl="6" w:tentative="0">
      <w:start w:val="1"/>
      <w:numFmt w:val="bullet"/>
      <w:lvlText w:val=""/>
      <w:lvlJc w:val="left"/>
      <w:pPr>
        <w:tabs>
          <w:tab w:val="left" w:pos="3760"/>
        </w:tabs>
        <w:ind w:left="3760" w:hanging="420"/>
      </w:pPr>
      <w:rPr>
        <w:rFonts w:hint="default" w:ascii="Wingdings" w:hAnsi="Wingdings"/>
      </w:rPr>
    </w:lvl>
    <w:lvl w:ilvl="7" w:tentative="0">
      <w:start w:val="1"/>
      <w:numFmt w:val="bullet"/>
      <w:lvlText w:val=""/>
      <w:lvlJc w:val="left"/>
      <w:pPr>
        <w:tabs>
          <w:tab w:val="left" w:pos="4180"/>
        </w:tabs>
        <w:ind w:left="4180" w:hanging="420"/>
      </w:pPr>
      <w:rPr>
        <w:rFonts w:hint="default" w:ascii="Wingdings" w:hAnsi="Wingdings"/>
      </w:rPr>
    </w:lvl>
    <w:lvl w:ilvl="8" w:tentative="0">
      <w:start w:val="1"/>
      <w:numFmt w:val="bullet"/>
      <w:lvlText w:val=""/>
      <w:lvlJc w:val="left"/>
      <w:pPr>
        <w:tabs>
          <w:tab w:val="left" w:pos="4600"/>
        </w:tabs>
        <w:ind w:left="4600" w:hanging="420"/>
      </w:pPr>
      <w:rPr>
        <w:rFonts w:hint="default" w:ascii="Wingdings" w:hAnsi="Wingdings"/>
      </w:rPr>
    </w:lvl>
  </w:abstractNum>
  <w:abstractNum w:abstractNumId="21">
    <w:nsid w:val="5C8E753B"/>
    <w:multiLevelType w:val="multilevel"/>
    <w:tmpl w:val="5C8E753B"/>
    <w:lvl w:ilvl="0" w:tentative="0">
      <w:start w:val="1"/>
      <w:numFmt w:val="decimal"/>
      <w:lvlText w:val="%1."/>
      <w:lvlJc w:val="left"/>
      <w:pPr>
        <w:tabs>
          <w:tab w:val="left" w:pos="720"/>
        </w:tabs>
        <w:ind w:left="720"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2">
    <w:nsid w:val="5E7A44CB"/>
    <w:multiLevelType w:val="singleLevel"/>
    <w:tmpl w:val="5E7A44CB"/>
    <w:lvl w:ilvl="0" w:tentative="0">
      <w:start w:val="1"/>
      <w:numFmt w:val="decimal"/>
      <w:pStyle w:val="69"/>
      <w:lvlText w:val="%1."/>
      <w:lvlJc w:val="left"/>
      <w:pPr>
        <w:tabs>
          <w:tab w:val="left" w:pos="360"/>
        </w:tabs>
        <w:ind w:left="360" w:hanging="360"/>
      </w:pPr>
    </w:lvl>
  </w:abstractNum>
  <w:abstractNum w:abstractNumId="23">
    <w:nsid w:val="5F4F366A"/>
    <w:multiLevelType w:val="singleLevel"/>
    <w:tmpl w:val="5F4F366A"/>
    <w:lvl w:ilvl="0" w:tentative="0">
      <w:start w:val="1"/>
      <w:numFmt w:val="decimal"/>
      <w:pStyle w:val="80"/>
      <w:lvlText w:val="B¶ng %1:"/>
      <w:lvlJc w:val="left"/>
      <w:pPr>
        <w:tabs>
          <w:tab w:val="left" w:pos="1080"/>
        </w:tabs>
        <w:ind w:left="0" w:firstLine="0"/>
      </w:pPr>
      <w:rPr>
        <w:rFonts w:hint="default" w:ascii=".VnTime" w:hAnsi=".VnTime"/>
        <w:sz w:val="24"/>
      </w:rPr>
    </w:lvl>
  </w:abstractNum>
  <w:abstractNum w:abstractNumId="24">
    <w:nsid w:val="67142545"/>
    <w:multiLevelType w:val="multilevel"/>
    <w:tmpl w:val="67142545"/>
    <w:lvl w:ilvl="0" w:tentative="0">
      <w:start w:val="1"/>
      <w:numFmt w:val="bullet"/>
      <w:pStyle w:val="95"/>
      <w:lvlText w:val=""/>
      <w:lvlJc w:val="left"/>
      <w:pPr>
        <w:tabs>
          <w:tab w:val="left" w:pos="1780"/>
        </w:tabs>
        <w:ind w:left="1780" w:hanging="360"/>
      </w:pPr>
      <w:rPr>
        <w:rFonts w:hint="default" w:ascii="Symbol" w:hAnsi="Symbol"/>
      </w:rPr>
    </w:lvl>
    <w:lvl w:ilvl="1" w:tentative="0">
      <w:start w:val="1"/>
      <w:numFmt w:val="bullet"/>
      <w:lvlText w:val="o"/>
      <w:lvlJc w:val="left"/>
      <w:pPr>
        <w:tabs>
          <w:tab w:val="left" w:pos="2140"/>
        </w:tabs>
        <w:ind w:left="2140" w:hanging="360"/>
      </w:pPr>
      <w:rPr>
        <w:rFonts w:hint="default" w:ascii="Courier New" w:hAnsi="Courier New"/>
      </w:rPr>
    </w:lvl>
    <w:lvl w:ilvl="2" w:tentative="0">
      <w:start w:val="1"/>
      <w:numFmt w:val="bullet"/>
      <w:lvlText w:val=""/>
      <w:lvlJc w:val="left"/>
      <w:pPr>
        <w:tabs>
          <w:tab w:val="left" w:pos="2860"/>
        </w:tabs>
        <w:ind w:left="2860" w:hanging="360"/>
      </w:pPr>
      <w:rPr>
        <w:rFonts w:hint="default" w:ascii="Wingdings" w:hAnsi="Wingdings"/>
      </w:rPr>
    </w:lvl>
    <w:lvl w:ilvl="3" w:tentative="0">
      <w:start w:val="1"/>
      <w:numFmt w:val="bullet"/>
      <w:lvlText w:val=""/>
      <w:lvlJc w:val="left"/>
      <w:pPr>
        <w:tabs>
          <w:tab w:val="left" w:pos="3580"/>
        </w:tabs>
        <w:ind w:left="3580" w:hanging="360"/>
      </w:pPr>
      <w:rPr>
        <w:rFonts w:hint="default" w:ascii="Symbol" w:hAnsi="Symbol"/>
      </w:rPr>
    </w:lvl>
    <w:lvl w:ilvl="4" w:tentative="0">
      <w:start w:val="1"/>
      <w:numFmt w:val="bullet"/>
      <w:lvlText w:val="o"/>
      <w:lvlJc w:val="left"/>
      <w:pPr>
        <w:tabs>
          <w:tab w:val="left" w:pos="4300"/>
        </w:tabs>
        <w:ind w:left="4300" w:hanging="360"/>
      </w:pPr>
      <w:rPr>
        <w:rFonts w:hint="default" w:ascii="Courier New" w:hAnsi="Courier New"/>
      </w:rPr>
    </w:lvl>
    <w:lvl w:ilvl="5" w:tentative="0">
      <w:start w:val="1"/>
      <w:numFmt w:val="bullet"/>
      <w:lvlText w:val=""/>
      <w:lvlJc w:val="left"/>
      <w:pPr>
        <w:tabs>
          <w:tab w:val="left" w:pos="5020"/>
        </w:tabs>
        <w:ind w:left="5020" w:hanging="360"/>
      </w:pPr>
      <w:rPr>
        <w:rFonts w:hint="default" w:ascii="Wingdings" w:hAnsi="Wingdings"/>
      </w:rPr>
    </w:lvl>
    <w:lvl w:ilvl="6" w:tentative="0">
      <w:start w:val="1"/>
      <w:numFmt w:val="bullet"/>
      <w:lvlText w:val=""/>
      <w:lvlJc w:val="left"/>
      <w:pPr>
        <w:tabs>
          <w:tab w:val="left" w:pos="5740"/>
        </w:tabs>
        <w:ind w:left="5740" w:hanging="360"/>
      </w:pPr>
      <w:rPr>
        <w:rFonts w:hint="default" w:ascii="Symbol" w:hAnsi="Symbol"/>
      </w:rPr>
    </w:lvl>
    <w:lvl w:ilvl="7" w:tentative="0">
      <w:start w:val="1"/>
      <w:numFmt w:val="bullet"/>
      <w:lvlText w:val="o"/>
      <w:lvlJc w:val="left"/>
      <w:pPr>
        <w:tabs>
          <w:tab w:val="left" w:pos="6460"/>
        </w:tabs>
        <w:ind w:left="6460" w:hanging="360"/>
      </w:pPr>
      <w:rPr>
        <w:rFonts w:hint="default" w:ascii="Courier New" w:hAnsi="Courier New"/>
      </w:rPr>
    </w:lvl>
    <w:lvl w:ilvl="8" w:tentative="0">
      <w:start w:val="1"/>
      <w:numFmt w:val="bullet"/>
      <w:lvlText w:val=""/>
      <w:lvlJc w:val="left"/>
      <w:pPr>
        <w:tabs>
          <w:tab w:val="left" w:pos="7180"/>
        </w:tabs>
        <w:ind w:left="7180" w:hanging="360"/>
      </w:pPr>
      <w:rPr>
        <w:rFonts w:hint="default" w:ascii="Wingdings" w:hAnsi="Wingdings"/>
      </w:rPr>
    </w:lvl>
  </w:abstractNum>
  <w:abstractNum w:abstractNumId="25">
    <w:nsid w:val="71841518"/>
    <w:multiLevelType w:val="multilevel"/>
    <w:tmpl w:val="71841518"/>
    <w:lvl w:ilvl="0" w:tentative="0">
      <w:start w:val="1"/>
      <w:numFmt w:val="decimal"/>
      <w:pStyle w:val="94"/>
      <w:lvlText w:val="%1."/>
      <w:lvlJc w:val="left"/>
      <w:pPr>
        <w:tabs>
          <w:tab w:val="left" w:pos="1200"/>
        </w:tabs>
        <w:ind w:left="1200" w:hanging="360"/>
      </w:pPr>
      <w:rPr>
        <w:rFonts w:hint="eastAsia"/>
      </w:rPr>
    </w:lvl>
    <w:lvl w:ilvl="1" w:tentative="0">
      <w:start w:val="1"/>
      <w:numFmt w:val="aiueoFullWidth"/>
      <w:lvlText w:val="(%2)"/>
      <w:lvlJc w:val="left"/>
      <w:pPr>
        <w:tabs>
          <w:tab w:val="left" w:pos="420"/>
        </w:tabs>
        <w:ind w:left="420" w:hanging="420"/>
      </w:pPr>
    </w:lvl>
    <w:lvl w:ilvl="2" w:tentative="0">
      <w:start w:val="1"/>
      <w:numFmt w:val="decimalEnclosedCircle"/>
      <w:lvlText w:val="%3"/>
      <w:lvlJc w:val="lef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aiueoFullWidth"/>
      <w:lvlText w:val="(%5)"/>
      <w:lvlJc w:val="left"/>
      <w:pPr>
        <w:tabs>
          <w:tab w:val="left" w:pos="1680"/>
        </w:tabs>
        <w:ind w:left="1680" w:hanging="420"/>
      </w:pPr>
    </w:lvl>
    <w:lvl w:ilvl="5" w:tentative="0">
      <w:start w:val="1"/>
      <w:numFmt w:val="decimalEnclosedCircle"/>
      <w:lvlText w:val="%6"/>
      <w:lvlJc w:val="lef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aiueoFullWidth"/>
      <w:lvlText w:val="(%8)"/>
      <w:lvlJc w:val="left"/>
      <w:pPr>
        <w:tabs>
          <w:tab w:val="left" w:pos="2940"/>
        </w:tabs>
        <w:ind w:left="2940" w:hanging="420"/>
      </w:pPr>
    </w:lvl>
    <w:lvl w:ilvl="8" w:tentative="0">
      <w:start w:val="1"/>
      <w:numFmt w:val="decimalEnclosedCircle"/>
      <w:lvlText w:val="%9"/>
      <w:lvlJc w:val="left"/>
      <w:pPr>
        <w:tabs>
          <w:tab w:val="left" w:pos="3360"/>
        </w:tabs>
        <w:ind w:left="3360" w:hanging="420"/>
      </w:pPr>
    </w:lvl>
  </w:abstractNum>
  <w:abstractNum w:abstractNumId="26">
    <w:nsid w:val="71BB7563"/>
    <w:multiLevelType w:val="singleLevel"/>
    <w:tmpl w:val="71BB7563"/>
    <w:lvl w:ilvl="0" w:tentative="0">
      <w:start w:val="1"/>
      <w:numFmt w:val="decimal"/>
      <w:pStyle w:val="76"/>
      <w:lvlText w:val="B¶ng %1:"/>
      <w:lvlJc w:val="left"/>
      <w:pPr>
        <w:tabs>
          <w:tab w:val="left" w:pos="1080"/>
        </w:tabs>
      </w:pPr>
    </w:lvl>
  </w:abstractNum>
  <w:abstractNum w:abstractNumId="27">
    <w:nsid w:val="7A5A2AC7"/>
    <w:multiLevelType w:val="multilevel"/>
    <w:tmpl w:val="7A5A2AC7"/>
    <w:lvl w:ilvl="0" w:tentative="0">
      <w:start w:val="1"/>
      <w:numFmt w:val="lowerLetter"/>
      <w:lvlText w:val="%1."/>
      <w:lvlJc w:val="left"/>
      <w:pPr>
        <w:tabs>
          <w:tab w:val="left" w:pos="1080"/>
        </w:tabs>
        <w:ind w:left="1080" w:hanging="360"/>
      </w:pPr>
    </w:lvl>
    <w:lvl w:ilvl="1" w:tentative="0">
      <w:start w:val="1"/>
      <w:numFmt w:val="bullet"/>
      <w:pStyle w:val="92"/>
      <w:lvlText w:val=""/>
      <w:lvlJc w:val="left"/>
      <w:pPr>
        <w:tabs>
          <w:tab w:val="left" w:pos="1800"/>
        </w:tabs>
        <w:ind w:left="1800" w:hanging="360"/>
      </w:pPr>
      <w:rPr>
        <w:rFonts w:hint="default" w:ascii="Wingdings" w:hAnsi="Wingdings"/>
      </w:r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8">
    <w:nsid w:val="7C1920B2"/>
    <w:multiLevelType w:val="singleLevel"/>
    <w:tmpl w:val="7C1920B2"/>
    <w:lvl w:ilvl="0" w:tentative="0">
      <w:start w:val="1"/>
      <w:numFmt w:val="bullet"/>
      <w:pStyle w:val="67"/>
      <w:lvlText w:val=""/>
      <w:lvlJc w:val="left"/>
      <w:pPr>
        <w:tabs>
          <w:tab w:val="left" w:pos="360"/>
        </w:tabs>
        <w:ind w:left="360" w:hanging="360"/>
      </w:pPr>
      <w:rPr>
        <w:rFonts w:hint="default" w:ascii="Symbol" w:hAnsi="Symbol"/>
      </w:rPr>
    </w:lvl>
  </w:abstractNum>
  <w:num w:numId="1">
    <w:abstractNumId w:val="8"/>
  </w:num>
  <w:num w:numId="2">
    <w:abstractNumId w:val="13"/>
  </w:num>
  <w:num w:numId="3">
    <w:abstractNumId w:val="7"/>
  </w:num>
  <w:num w:numId="4">
    <w:abstractNumId w:val="6"/>
  </w:num>
  <w:num w:numId="5">
    <w:abstractNumId w:val="5"/>
  </w:num>
  <w:num w:numId="6">
    <w:abstractNumId w:val="4"/>
  </w:num>
  <w:num w:numId="7">
    <w:abstractNumId w:val="12"/>
  </w:num>
  <w:num w:numId="8">
    <w:abstractNumId w:val="3"/>
  </w:num>
  <w:num w:numId="9">
    <w:abstractNumId w:val="2"/>
  </w:num>
  <w:num w:numId="10">
    <w:abstractNumId w:val="1"/>
  </w:num>
  <w:num w:numId="11">
    <w:abstractNumId w:val="0"/>
  </w:num>
  <w:num w:numId="12">
    <w:abstractNumId w:val="28"/>
  </w:num>
  <w:num w:numId="13">
    <w:abstractNumId w:val="14"/>
  </w:num>
  <w:num w:numId="14">
    <w:abstractNumId w:val="22"/>
  </w:num>
  <w:num w:numId="15">
    <w:abstractNumId w:val="11"/>
  </w:num>
  <w:num w:numId="16">
    <w:abstractNumId w:val="26"/>
  </w:num>
  <w:num w:numId="17">
    <w:abstractNumId w:val="23"/>
  </w:num>
  <w:num w:numId="18">
    <w:abstractNumId w:val="10"/>
  </w:num>
  <w:num w:numId="19">
    <w:abstractNumId w:val="18"/>
  </w:num>
  <w:num w:numId="20">
    <w:abstractNumId w:val="17"/>
  </w:num>
  <w:num w:numId="21">
    <w:abstractNumId w:val="27"/>
  </w:num>
  <w:num w:numId="22">
    <w:abstractNumId w:val="20"/>
  </w:num>
  <w:num w:numId="23">
    <w:abstractNumId w:val="25"/>
  </w:num>
  <w:num w:numId="24">
    <w:abstractNumId w:val="24"/>
  </w:num>
  <w:num w:numId="25">
    <w:abstractNumId w:val="19"/>
  </w:num>
  <w:num w:numId="26">
    <w:abstractNumId w:val="15"/>
  </w:num>
  <w:num w:numId="27">
    <w:abstractNumId w:val="9"/>
  </w:num>
  <w:num w:numId="28">
    <w:abstractNumId w:val="2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031"/>
    <w:rsid w:val="00001817"/>
    <w:rsid w:val="000143E3"/>
    <w:rsid w:val="0001441D"/>
    <w:rsid w:val="0002000E"/>
    <w:rsid w:val="00020BFB"/>
    <w:rsid w:val="00026D47"/>
    <w:rsid w:val="00042FCC"/>
    <w:rsid w:val="0004404C"/>
    <w:rsid w:val="0005624F"/>
    <w:rsid w:val="00056387"/>
    <w:rsid w:val="000565A5"/>
    <w:rsid w:val="00060280"/>
    <w:rsid w:val="00065CF0"/>
    <w:rsid w:val="00077614"/>
    <w:rsid w:val="00082B48"/>
    <w:rsid w:val="00084FD4"/>
    <w:rsid w:val="00096476"/>
    <w:rsid w:val="00097845"/>
    <w:rsid w:val="00097F5D"/>
    <w:rsid w:val="000A41D2"/>
    <w:rsid w:val="000A4D49"/>
    <w:rsid w:val="000B5471"/>
    <w:rsid w:val="000C3E40"/>
    <w:rsid w:val="000D569B"/>
    <w:rsid w:val="000F080E"/>
    <w:rsid w:val="000F4385"/>
    <w:rsid w:val="00101534"/>
    <w:rsid w:val="001044AC"/>
    <w:rsid w:val="00104704"/>
    <w:rsid w:val="00121605"/>
    <w:rsid w:val="00125295"/>
    <w:rsid w:val="00126B6F"/>
    <w:rsid w:val="00131031"/>
    <w:rsid w:val="001409CF"/>
    <w:rsid w:val="00152FBC"/>
    <w:rsid w:val="00162504"/>
    <w:rsid w:val="0016283D"/>
    <w:rsid w:val="0019082B"/>
    <w:rsid w:val="00195470"/>
    <w:rsid w:val="00195C86"/>
    <w:rsid w:val="001C1557"/>
    <w:rsid w:val="001D40C0"/>
    <w:rsid w:val="0020246C"/>
    <w:rsid w:val="00203ABB"/>
    <w:rsid w:val="00206529"/>
    <w:rsid w:val="00213C03"/>
    <w:rsid w:val="00246B6F"/>
    <w:rsid w:val="002514A1"/>
    <w:rsid w:val="002651CB"/>
    <w:rsid w:val="00275764"/>
    <w:rsid w:val="00282268"/>
    <w:rsid w:val="002A3398"/>
    <w:rsid w:val="002B2BFA"/>
    <w:rsid w:val="002C1417"/>
    <w:rsid w:val="002C68B2"/>
    <w:rsid w:val="002D6BCD"/>
    <w:rsid w:val="002F0024"/>
    <w:rsid w:val="002F41B5"/>
    <w:rsid w:val="002F4CE8"/>
    <w:rsid w:val="002F561B"/>
    <w:rsid w:val="00325B93"/>
    <w:rsid w:val="00327003"/>
    <w:rsid w:val="00345F35"/>
    <w:rsid w:val="00355A8D"/>
    <w:rsid w:val="00360937"/>
    <w:rsid w:val="00363C86"/>
    <w:rsid w:val="00365517"/>
    <w:rsid w:val="003656BF"/>
    <w:rsid w:val="0037127A"/>
    <w:rsid w:val="00375C76"/>
    <w:rsid w:val="00376592"/>
    <w:rsid w:val="00384947"/>
    <w:rsid w:val="0038733C"/>
    <w:rsid w:val="003902F2"/>
    <w:rsid w:val="003A0271"/>
    <w:rsid w:val="003B17AD"/>
    <w:rsid w:val="003D26D2"/>
    <w:rsid w:val="003D7DBD"/>
    <w:rsid w:val="003E05E7"/>
    <w:rsid w:val="003F7E3E"/>
    <w:rsid w:val="00400C48"/>
    <w:rsid w:val="0041017F"/>
    <w:rsid w:val="00411F1B"/>
    <w:rsid w:val="0041274F"/>
    <w:rsid w:val="0042692E"/>
    <w:rsid w:val="004351E6"/>
    <w:rsid w:val="00442A08"/>
    <w:rsid w:val="00447069"/>
    <w:rsid w:val="00465D7E"/>
    <w:rsid w:val="00466C05"/>
    <w:rsid w:val="00487D81"/>
    <w:rsid w:val="004A64BF"/>
    <w:rsid w:val="004C1C8A"/>
    <w:rsid w:val="004C45C0"/>
    <w:rsid w:val="004D44C6"/>
    <w:rsid w:val="0050285F"/>
    <w:rsid w:val="00515CC0"/>
    <w:rsid w:val="005213FA"/>
    <w:rsid w:val="00532248"/>
    <w:rsid w:val="00533734"/>
    <w:rsid w:val="00534C6E"/>
    <w:rsid w:val="00535A7E"/>
    <w:rsid w:val="00546F9E"/>
    <w:rsid w:val="00547D42"/>
    <w:rsid w:val="005524DB"/>
    <w:rsid w:val="005723C6"/>
    <w:rsid w:val="00575998"/>
    <w:rsid w:val="0058308E"/>
    <w:rsid w:val="00590712"/>
    <w:rsid w:val="00594635"/>
    <w:rsid w:val="00595983"/>
    <w:rsid w:val="005A61DA"/>
    <w:rsid w:val="005D5E28"/>
    <w:rsid w:val="005E2117"/>
    <w:rsid w:val="005F6B41"/>
    <w:rsid w:val="00604E3E"/>
    <w:rsid w:val="00607001"/>
    <w:rsid w:val="0062006D"/>
    <w:rsid w:val="006533F5"/>
    <w:rsid w:val="006653E2"/>
    <w:rsid w:val="006850BC"/>
    <w:rsid w:val="00686609"/>
    <w:rsid w:val="006A5112"/>
    <w:rsid w:val="006C22C6"/>
    <w:rsid w:val="006D49CF"/>
    <w:rsid w:val="006E7F21"/>
    <w:rsid w:val="006F6EAB"/>
    <w:rsid w:val="00705579"/>
    <w:rsid w:val="00721048"/>
    <w:rsid w:val="00732CC0"/>
    <w:rsid w:val="00733073"/>
    <w:rsid w:val="00742874"/>
    <w:rsid w:val="00755F8D"/>
    <w:rsid w:val="00763CC1"/>
    <w:rsid w:val="007817D0"/>
    <w:rsid w:val="007A0B4B"/>
    <w:rsid w:val="007B42CF"/>
    <w:rsid w:val="007B6438"/>
    <w:rsid w:val="007D6019"/>
    <w:rsid w:val="007D7281"/>
    <w:rsid w:val="007E053C"/>
    <w:rsid w:val="00812E02"/>
    <w:rsid w:val="008303C6"/>
    <w:rsid w:val="00836B18"/>
    <w:rsid w:val="00845745"/>
    <w:rsid w:val="0086019D"/>
    <w:rsid w:val="00865890"/>
    <w:rsid w:val="008664B1"/>
    <w:rsid w:val="008800C4"/>
    <w:rsid w:val="00890936"/>
    <w:rsid w:val="00894094"/>
    <w:rsid w:val="008A2D66"/>
    <w:rsid w:val="008B0C44"/>
    <w:rsid w:val="008B0E25"/>
    <w:rsid w:val="008E7491"/>
    <w:rsid w:val="008F6EC9"/>
    <w:rsid w:val="009061EA"/>
    <w:rsid w:val="00931E89"/>
    <w:rsid w:val="00933F50"/>
    <w:rsid w:val="00936104"/>
    <w:rsid w:val="00936605"/>
    <w:rsid w:val="00943FE9"/>
    <w:rsid w:val="00944CF9"/>
    <w:rsid w:val="009607E4"/>
    <w:rsid w:val="00987303"/>
    <w:rsid w:val="009C0D10"/>
    <w:rsid w:val="009E5ACF"/>
    <w:rsid w:val="00A3426F"/>
    <w:rsid w:val="00A5348B"/>
    <w:rsid w:val="00A564B9"/>
    <w:rsid w:val="00A64395"/>
    <w:rsid w:val="00A74E73"/>
    <w:rsid w:val="00A81D0A"/>
    <w:rsid w:val="00A835FA"/>
    <w:rsid w:val="00A91142"/>
    <w:rsid w:val="00A91343"/>
    <w:rsid w:val="00A95EDE"/>
    <w:rsid w:val="00A96724"/>
    <w:rsid w:val="00AB2C2D"/>
    <w:rsid w:val="00AB3AFD"/>
    <w:rsid w:val="00AB4288"/>
    <w:rsid w:val="00AB57C0"/>
    <w:rsid w:val="00AC032D"/>
    <w:rsid w:val="00AC69C0"/>
    <w:rsid w:val="00AE565A"/>
    <w:rsid w:val="00AF1349"/>
    <w:rsid w:val="00AF5D71"/>
    <w:rsid w:val="00B17093"/>
    <w:rsid w:val="00B2292E"/>
    <w:rsid w:val="00B27AAC"/>
    <w:rsid w:val="00B405D1"/>
    <w:rsid w:val="00B44B26"/>
    <w:rsid w:val="00B67AB6"/>
    <w:rsid w:val="00BB538D"/>
    <w:rsid w:val="00BC0747"/>
    <w:rsid w:val="00BC660D"/>
    <w:rsid w:val="00BD243E"/>
    <w:rsid w:val="00C015CF"/>
    <w:rsid w:val="00C04DA6"/>
    <w:rsid w:val="00C064C4"/>
    <w:rsid w:val="00C17C6B"/>
    <w:rsid w:val="00C22CA4"/>
    <w:rsid w:val="00C265B2"/>
    <w:rsid w:val="00C34874"/>
    <w:rsid w:val="00C5351C"/>
    <w:rsid w:val="00C92FDF"/>
    <w:rsid w:val="00C95F9B"/>
    <w:rsid w:val="00C97162"/>
    <w:rsid w:val="00CA35D3"/>
    <w:rsid w:val="00CB5182"/>
    <w:rsid w:val="00CB59BA"/>
    <w:rsid w:val="00CC07CE"/>
    <w:rsid w:val="00CC4B75"/>
    <w:rsid w:val="00CD1165"/>
    <w:rsid w:val="00CE01C7"/>
    <w:rsid w:val="00CE0B3D"/>
    <w:rsid w:val="00CE7387"/>
    <w:rsid w:val="00D00296"/>
    <w:rsid w:val="00D07594"/>
    <w:rsid w:val="00D20170"/>
    <w:rsid w:val="00D303FA"/>
    <w:rsid w:val="00D31375"/>
    <w:rsid w:val="00D35680"/>
    <w:rsid w:val="00D53782"/>
    <w:rsid w:val="00D65C49"/>
    <w:rsid w:val="00D70AA8"/>
    <w:rsid w:val="00D74C79"/>
    <w:rsid w:val="00D82702"/>
    <w:rsid w:val="00D850F8"/>
    <w:rsid w:val="00DA52EC"/>
    <w:rsid w:val="00DA6CCA"/>
    <w:rsid w:val="00DB5296"/>
    <w:rsid w:val="00DC003F"/>
    <w:rsid w:val="00DE5A8C"/>
    <w:rsid w:val="00DE73F0"/>
    <w:rsid w:val="00DF2C91"/>
    <w:rsid w:val="00DF36E6"/>
    <w:rsid w:val="00E010FA"/>
    <w:rsid w:val="00E03605"/>
    <w:rsid w:val="00E22B12"/>
    <w:rsid w:val="00E247A8"/>
    <w:rsid w:val="00E25414"/>
    <w:rsid w:val="00E33430"/>
    <w:rsid w:val="00E35BBD"/>
    <w:rsid w:val="00E578B7"/>
    <w:rsid w:val="00E64472"/>
    <w:rsid w:val="00E71541"/>
    <w:rsid w:val="00E736AE"/>
    <w:rsid w:val="00EB08AA"/>
    <w:rsid w:val="00EC659B"/>
    <w:rsid w:val="00ED60D9"/>
    <w:rsid w:val="00EE11AA"/>
    <w:rsid w:val="00EE16F5"/>
    <w:rsid w:val="00EE4D7E"/>
    <w:rsid w:val="00EF5C6A"/>
    <w:rsid w:val="00F12642"/>
    <w:rsid w:val="00F17313"/>
    <w:rsid w:val="00F21710"/>
    <w:rsid w:val="00F2236F"/>
    <w:rsid w:val="00F31E0C"/>
    <w:rsid w:val="00F33F35"/>
    <w:rsid w:val="00F402CC"/>
    <w:rsid w:val="00F4485E"/>
    <w:rsid w:val="00F779B2"/>
    <w:rsid w:val="00FA7F74"/>
    <w:rsid w:val="00FB4101"/>
    <w:rsid w:val="00FE6769"/>
    <w:rsid w:val="00FF1E29"/>
    <w:rsid w:val="00FF1F79"/>
    <w:rsid w:val="00FF5096"/>
    <w:rsid w:val="41DF10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ind w:left="547"/>
    </w:pPr>
    <w:rPr>
      <w:rFonts w:ascii="Arial" w:hAnsi="Arial"/>
      <w:snapToGrid w:val="0"/>
      <w:lang w:val="en-US" w:eastAsia="en-US" w:bidi="ar-SA"/>
    </w:rPr>
  </w:style>
  <w:style w:type="paragraph" w:styleId="2">
    <w:name w:val="heading 1"/>
    <w:basedOn w:val="1"/>
    <w:next w:val="3"/>
    <w:qFormat/>
    <w:uiPriority w:val="0"/>
    <w:pPr>
      <w:keepNext/>
      <w:numPr>
        <w:ilvl w:val="0"/>
        <w:numId w:val="1"/>
      </w:numPr>
      <w:spacing w:before="360" w:after="240"/>
      <w:outlineLvl w:val="0"/>
    </w:pPr>
    <w:rPr>
      <w:b/>
      <w:kern w:val="28"/>
      <w:sz w:val="24"/>
    </w:rPr>
  </w:style>
  <w:style w:type="paragraph" w:styleId="3">
    <w:name w:val="heading 2"/>
    <w:basedOn w:val="1"/>
    <w:next w:val="4"/>
    <w:qFormat/>
    <w:uiPriority w:val="0"/>
    <w:pPr>
      <w:keepNext/>
      <w:numPr>
        <w:ilvl w:val="1"/>
        <w:numId w:val="1"/>
      </w:numPr>
      <w:spacing w:before="240" w:after="120"/>
      <w:outlineLvl w:val="1"/>
    </w:pPr>
    <w:rPr>
      <w:rFonts w:ascii="Arial" w:hAnsi="Arial"/>
      <w:b/>
    </w:rPr>
  </w:style>
  <w:style w:type="paragraph" w:styleId="5">
    <w:name w:val="heading 3"/>
    <w:basedOn w:val="1"/>
    <w:next w:val="1"/>
    <w:qFormat/>
    <w:uiPriority w:val="0"/>
    <w:pPr>
      <w:keepNext/>
      <w:numPr>
        <w:ilvl w:val="2"/>
        <w:numId w:val="1"/>
      </w:numPr>
      <w:tabs>
        <w:tab w:val="left" w:pos="792"/>
      </w:tabs>
      <w:spacing w:before="240"/>
      <w:jc w:val="both"/>
      <w:outlineLvl w:val="2"/>
    </w:pPr>
    <w:rPr>
      <w:rFonts w:ascii="Times New Roman" w:hAnsi="Times New Roman"/>
      <w:b/>
      <w:i/>
      <w:sz w:val="24"/>
    </w:rPr>
  </w:style>
  <w:style w:type="paragraph" w:styleId="6">
    <w:name w:val="heading 4"/>
    <w:basedOn w:val="1"/>
    <w:next w:val="1"/>
    <w:qFormat/>
    <w:uiPriority w:val="0"/>
    <w:pPr>
      <w:keepNext/>
      <w:numPr>
        <w:ilvl w:val="3"/>
        <w:numId w:val="1"/>
      </w:numPr>
      <w:spacing w:before="240" w:after="60"/>
      <w:outlineLvl w:val="3"/>
    </w:pPr>
    <w:rPr>
      <w:rFonts w:ascii="Times New Roman" w:hAnsi="Times New Roman"/>
      <w:i/>
    </w:rPr>
  </w:style>
  <w:style w:type="paragraph" w:styleId="7">
    <w:name w:val="heading 5"/>
    <w:basedOn w:val="1"/>
    <w:next w:val="1"/>
    <w:qFormat/>
    <w:uiPriority w:val="0"/>
    <w:pPr>
      <w:keepNext/>
      <w:numPr>
        <w:ilvl w:val="4"/>
        <w:numId w:val="1"/>
      </w:numPr>
      <w:jc w:val="both"/>
      <w:outlineLvl w:val="4"/>
    </w:pPr>
    <w:rPr>
      <w:b/>
    </w:rPr>
  </w:style>
  <w:style w:type="paragraph" w:styleId="8">
    <w:name w:val="heading 6"/>
    <w:basedOn w:val="1"/>
    <w:next w:val="1"/>
    <w:qFormat/>
    <w:uiPriority w:val="0"/>
    <w:pPr>
      <w:keepNext/>
      <w:numPr>
        <w:ilvl w:val="5"/>
        <w:numId w:val="1"/>
      </w:numPr>
      <w:outlineLvl w:val="5"/>
    </w:pPr>
    <w:rPr>
      <w:rFonts w:ascii=".VnTime" w:hAnsi=".VnTime"/>
      <w:b/>
      <w:i/>
      <w:sz w:val="22"/>
    </w:rPr>
  </w:style>
  <w:style w:type="paragraph" w:styleId="9">
    <w:name w:val="heading 7"/>
    <w:basedOn w:val="1"/>
    <w:next w:val="1"/>
    <w:qFormat/>
    <w:uiPriority w:val="0"/>
    <w:pPr>
      <w:keepNext/>
      <w:numPr>
        <w:ilvl w:val="6"/>
        <w:numId w:val="1"/>
      </w:numPr>
      <w:spacing w:before="60" w:after="60"/>
      <w:outlineLvl w:val="6"/>
    </w:pPr>
    <w:rPr>
      <w:rFonts w:ascii=".VnTimeH" w:hAnsi=".VnTimeH"/>
      <w:b/>
      <w:color w:val="000000"/>
      <w:sz w:val="18"/>
    </w:rPr>
  </w:style>
  <w:style w:type="paragraph" w:styleId="10">
    <w:name w:val="heading 8"/>
    <w:basedOn w:val="1"/>
    <w:next w:val="1"/>
    <w:qFormat/>
    <w:uiPriority w:val="0"/>
    <w:pPr>
      <w:keepNext/>
      <w:numPr>
        <w:ilvl w:val="7"/>
        <w:numId w:val="1"/>
      </w:numPr>
      <w:jc w:val="both"/>
      <w:outlineLvl w:val="7"/>
    </w:pPr>
    <w:rPr>
      <w:rFonts w:ascii=".VnArialH" w:hAnsi=".VnArialH"/>
      <w:b/>
    </w:rPr>
  </w:style>
  <w:style w:type="paragraph" w:styleId="11">
    <w:name w:val="heading 9"/>
    <w:basedOn w:val="1"/>
    <w:next w:val="1"/>
    <w:qFormat/>
    <w:uiPriority w:val="0"/>
    <w:pPr>
      <w:keepNext/>
      <w:numPr>
        <w:ilvl w:val="8"/>
        <w:numId w:val="1"/>
      </w:numPr>
      <w:outlineLvl w:val="8"/>
    </w:pPr>
    <w:rPr>
      <w:rFonts w:ascii=".VnArial" w:hAnsi=".VnArial"/>
      <w:b/>
      <w:sz w:val="24"/>
    </w:rPr>
  </w:style>
  <w:style w:type="character" w:default="1" w:styleId="12">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trPr>
      <w:wBefore w:w="0" w:type="dxa"/>
    </w:trPr>
  </w:style>
  <w:style w:type="paragraph" w:styleId="4">
    <w:name w:val="Normal Indent"/>
    <w:basedOn w:val="1"/>
    <w:uiPriority w:val="0"/>
    <w:pPr>
      <w:ind w:left="0" w:right="14"/>
    </w:pPr>
    <w:rPr>
      <w:rFonts w:ascii="Times New Roman" w:hAnsi="Times New Roman"/>
      <w:i/>
      <w:sz w:val="24"/>
      <w:szCs w:val="24"/>
    </w:rPr>
  </w:style>
  <w:style w:type="paragraph" w:styleId="14">
    <w:name w:val="Balloon Text"/>
    <w:basedOn w:val="1"/>
    <w:link w:val="100"/>
    <w:uiPriority w:val="0"/>
    <w:pPr>
      <w:spacing w:before="0"/>
    </w:pPr>
    <w:rPr>
      <w:rFonts w:ascii="Tahoma" w:hAnsi="Tahoma" w:cs="Tahoma"/>
      <w:sz w:val="16"/>
      <w:szCs w:val="16"/>
    </w:rPr>
  </w:style>
  <w:style w:type="paragraph" w:styleId="15">
    <w:name w:val="Block Text"/>
    <w:basedOn w:val="1"/>
    <w:uiPriority w:val="0"/>
    <w:pPr>
      <w:tabs>
        <w:tab w:val="left" w:pos="8820"/>
      </w:tabs>
      <w:spacing w:before="0"/>
      <w:ind w:left="720" w:right="22"/>
      <w:jc w:val="both"/>
    </w:pPr>
    <w:rPr>
      <w:rFonts w:ascii=".VnTime" w:hAnsi=".VnTime"/>
    </w:rPr>
  </w:style>
  <w:style w:type="paragraph" w:styleId="16">
    <w:name w:val="Body Text"/>
    <w:basedOn w:val="1"/>
    <w:uiPriority w:val="0"/>
    <w:pPr>
      <w:keepLines/>
      <w:spacing w:before="0" w:after="120" w:line="240" w:lineRule="atLeast"/>
      <w:ind w:left="720"/>
      <w:jc w:val="both"/>
    </w:pPr>
    <w:rPr>
      <w:rFonts w:ascii="Times New Roman" w:hAnsi="Times New Roman"/>
      <w:snapToGrid/>
      <w:sz w:val="24"/>
      <w:szCs w:val="24"/>
    </w:rPr>
  </w:style>
  <w:style w:type="paragraph" w:styleId="17">
    <w:name w:val="Body Text 2"/>
    <w:basedOn w:val="1"/>
    <w:uiPriority w:val="0"/>
    <w:pPr>
      <w:ind w:left="0"/>
    </w:pPr>
  </w:style>
  <w:style w:type="paragraph" w:styleId="18">
    <w:name w:val="Body Text 3"/>
    <w:basedOn w:val="1"/>
    <w:uiPriority w:val="0"/>
    <w:pPr>
      <w:widowControl/>
      <w:spacing w:before="0"/>
    </w:pPr>
    <w:rPr>
      <w:rFonts w:ascii=".VnTime" w:hAnsi=".VnTime"/>
      <w:i/>
      <w:snapToGrid/>
    </w:rPr>
  </w:style>
  <w:style w:type="paragraph" w:styleId="19">
    <w:name w:val="Body Text Indent"/>
    <w:basedOn w:val="1"/>
    <w:uiPriority w:val="0"/>
    <w:rPr>
      <w:rFonts w:ascii="Arial" w:hAnsi="Arial"/>
    </w:rPr>
  </w:style>
  <w:style w:type="paragraph" w:styleId="20">
    <w:name w:val="Body Text Indent 2"/>
    <w:basedOn w:val="1"/>
    <w:uiPriority w:val="0"/>
    <w:pPr>
      <w:widowControl/>
      <w:spacing w:before="0"/>
      <w:ind w:left="720"/>
    </w:pPr>
    <w:rPr>
      <w:rFonts w:ascii=".VnTime" w:hAnsi=".VnTime"/>
      <w:snapToGrid/>
    </w:rPr>
  </w:style>
  <w:style w:type="paragraph" w:styleId="21">
    <w:name w:val="Body Text Indent 3"/>
    <w:basedOn w:val="1"/>
    <w:uiPriority w:val="0"/>
    <w:pPr>
      <w:jc w:val="both"/>
    </w:pPr>
  </w:style>
  <w:style w:type="paragraph" w:styleId="22">
    <w:name w:val="caption"/>
    <w:basedOn w:val="1"/>
    <w:next w:val="1"/>
    <w:qFormat/>
    <w:uiPriority w:val="0"/>
    <w:pPr>
      <w:spacing w:after="120"/>
      <w:ind w:left="1440"/>
      <w:jc w:val="both"/>
    </w:pPr>
    <w:rPr>
      <w:rFonts w:ascii=".VnTime" w:hAnsi=".VnTime"/>
      <w:b/>
      <w:sz w:val="24"/>
    </w:rPr>
  </w:style>
  <w:style w:type="character" w:styleId="23">
    <w:name w:val="annotation reference"/>
    <w:semiHidden/>
    <w:uiPriority w:val="0"/>
    <w:rPr>
      <w:sz w:val="16"/>
    </w:rPr>
  </w:style>
  <w:style w:type="paragraph" w:styleId="24">
    <w:name w:val="annotation text"/>
    <w:basedOn w:val="1"/>
    <w:semiHidden/>
    <w:uiPriority w:val="0"/>
    <w:pPr>
      <w:widowControl/>
      <w:spacing w:before="0"/>
      <w:jc w:val="both"/>
    </w:pPr>
    <w:rPr>
      <w:rFonts w:ascii=".VnTime" w:hAnsi=".VnTime"/>
      <w:snapToGrid/>
    </w:rPr>
  </w:style>
  <w:style w:type="paragraph" w:styleId="25">
    <w:name w:val="Document Map"/>
    <w:basedOn w:val="1"/>
    <w:semiHidden/>
    <w:uiPriority w:val="0"/>
    <w:pPr>
      <w:shd w:val="clear" w:color="auto" w:fill="000080"/>
    </w:pPr>
    <w:rPr>
      <w:rFonts w:ascii="Tahoma" w:hAnsi="Tahoma" w:cs="Tahoma"/>
    </w:rPr>
  </w:style>
  <w:style w:type="character" w:styleId="26">
    <w:name w:val="FollowedHyperlink"/>
    <w:uiPriority w:val="0"/>
    <w:rPr>
      <w:color w:val="800080"/>
      <w:u w:val="single"/>
    </w:rPr>
  </w:style>
  <w:style w:type="paragraph" w:styleId="27">
    <w:name w:val="footer"/>
    <w:basedOn w:val="1"/>
    <w:uiPriority w:val="0"/>
    <w:pPr>
      <w:tabs>
        <w:tab w:val="center" w:pos="4320"/>
        <w:tab w:val="right" w:pos="8640"/>
      </w:tabs>
      <w:ind w:left="0"/>
    </w:pPr>
  </w:style>
  <w:style w:type="character" w:styleId="28">
    <w:name w:val="footnote reference"/>
    <w:semiHidden/>
    <w:uiPriority w:val="0"/>
    <w:rPr>
      <w:vertAlign w:val="superscript"/>
    </w:rPr>
  </w:style>
  <w:style w:type="paragraph" w:styleId="29">
    <w:name w:val="footnote text"/>
    <w:basedOn w:val="1"/>
    <w:semiHidden/>
    <w:uiPriority w:val="0"/>
    <w:pPr>
      <w:spacing w:before="0"/>
      <w:ind w:left="360" w:hanging="360"/>
    </w:pPr>
    <w:rPr>
      <w:sz w:val="18"/>
    </w:rPr>
  </w:style>
  <w:style w:type="paragraph" w:styleId="30">
    <w:name w:val="header"/>
    <w:basedOn w:val="1"/>
    <w:uiPriority w:val="0"/>
    <w:pPr>
      <w:tabs>
        <w:tab w:val="center" w:pos="4320"/>
        <w:tab w:val="right" w:pos="8640"/>
      </w:tabs>
      <w:ind w:left="0"/>
    </w:pPr>
  </w:style>
  <w:style w:type="character" w:styleId="31">
    <w:name w:val="Hyperlink"/>
    <w:uiPriority w:val="0"/>
    <w:rPr>
      <w:color w:val="0000FF"/>
      <w:sz w:val="20"/>
      <w:u w:val="single"/>
    </w:rPr>
  </w:style>
  <w:style w:type="paragraph" w:styleId="32">
    <w:name w:val="List"/>
    <w:basedOn w:val="1"/>
    <w:uiPriority w:val="0"/>
    <w:pPr>
      <w:widowControl/>
      <w:ind w:left="714" w:hanging="357"/>
    </w:pPr>
    <w:rPr>
      <w:rFonts w:ascii="Times New Roman" w:hAnsi="Times New Roman"/>
      <w:snapToGrid/>
      <w:sz w:val="24"/>
      <w:szCs w:val="24"/>
    </w:rPr>
  </w:style>
  <w:style w:type="paragraph" w:styleId="33">
    <w:name w:val="List Bullet"/>
    <w:basedOn w:val="1"/>
    <w:uiPriority w:val="0"/>
    <w:pPr>
      <w:widowControl/>
      <w:numPr>
        <w:ilvl w:val="0"/>
        <w:numId w:val="2"/>
      </w:numPr>
      <w:spacing w:line="360" w:lineRule="auto"/>
    </w:pPr>
    <w:rPr>
      <w:rFonts w:ascii="Tahoma" w:hAnsi="Tahoma" w:eastAsia="MS Mincho" w:cs="Arial"/>
      <w:lang/>
    </w:rPr>
  </w:style>
  <w:style w:type="paragraph" w:styleId="34">
    <w:name w:val="List Bullet 2"/>
    <w:basedOn w:val="1"/>
    <w:uiPriority w:val="0"/>
    <w:pPr>
      <w:widowControl/>
      <w:numPr>
        <w:ilvl w:val="0"/>
        <w:numId w:val="3"/>
      </w:numPr>
      <w:spacing w:line="360" w:lineRule="auto"/>
    </w:pPr>
    <w:rPr>
      <w:rFonts w:ascii="Tahoma" w:hAnsi="Tahoma" w:eastAsia="MS Mincho" w:cs="Arial"/>
      <w:lang/>
    </w:rPr>
  </w:style>
  <w:style w:type="paragraph" w:styleId="35">
    <w:name w:val="List Bullet 3"/>
    <w:basedOn w:val="1"/>
    <w:uiPriority w:val="0"/>
    <w:pPr>
      <w:widowControl/>
      <w:numPr>
        <w:ilvl w:val="0"/>
        <w:numId w:val="4"/>
      </w:numPr>
      <w:spacing w:line="360" w:lineRule="auto"/>
    </w:pPr>
    <w:rPr>
      <w:rFonts w:ascii="Tahoma" w:hAnsi="Tahoma" w:eastAsia="MS Mincho" w:cs="Arial"/>
      <w:lang/>
    </w:rPr>
  </w:style>
  <w:style w:type="paragraph" w:styleId="36">
    <w:name w:val="List Bullet 4"/>
    <w:basedOn w:val="1"/>
    <w:uiPriority w:val="0"/>
    <w:pPr>
      <w:widowControl/>
      <w:numPr>
        <w:ilvl w:val="0"/>
        <w:numId w:val="5"/>
      </w:numPr>
      <w:spacing w:line="360" w:lineRule="auto"/>
    </w:pPr>
    <w:rPr>
      <w:rFonts w:ascii="Tahoma" w:hAnsi="Tahoma" w:eastAsia="MS Mincho" w:cs="Arial"/>
      <w:lang/>
    </w:rPr>
  </w:style>
  <w:style w:type="paragraph" w:styleId="37">
    <w:name w:val="List Bullet 5"/>
    <w:basedOn w:val="1"/>
    <w:uiPriority w:val="0"/>
    <w:pPr>
      <w:widowControl/>
      <w:numPr>
        <w:ilvl w:val="0"/>
        <w:numId w:val="6"/>
      </w:numPr>
      <w:spacing w:line="360" w:lineRule="auto"/>
    </w:pPr>
    <w:rPr>
      <w:rFonts w:ascii="Tahoma" w:hAnsi="Tahoma" w:eastAsia="MS Mincho" w:cs="Arial"/>
      <w:lang/>
    </w:rPr>
  </w:style>
  <w:style w:type="paragraph" w:styleId="38">
    <w:name w:val="List Number"/>
    <w:uiPriority w:val="0"/>
    <w:pPr>
      <w:numPr>
        <w:ilvl w:val="0"/>
        <w:numId w:val="7"/>
      </w:numPr>
      <w:spacing w:before="40"/>
    </w:pPr>
    <w:rPr>
      <w:lang w:val="en-US" w:eastAsia="en-US" w:bidi="ar-SA"/>
    </w:rPr>
  </w:style>
  <w:style w:type="paragraph" w:styleId="39">
    <w:name w:val="List Number 2"/>
    <w:basedOn w:val="1"/>
    <w:uiPriority w:val="0"/>
    <w:pPr>
      <w:widowControl/>
      <w:numPr>
        <w:ilvl w:val="0"/>
        <w:numId w:val="8"/>
      </w:numPr>
      <w:spacing w:line="360" w:lineRule="auto"/>
    </w:pPr>
    <w:rPr>
      <w:rFonts w:ascii="Tahoma" w:hAnsi="Tahoma" w:eastAsia="MS Mincho" w:cs="Arial"/>
      <w:lang/>
    </w:rPr>
  </w:style>
  <w:style w:type="paragraph" w:styleId="40">
    <w:name w:val="List Number 3"/>
    <w:basedOn w:val="1"/>
    <w:uiPriority w:val="0"/>
    <w:pPr>
      <w:widowControl/>
      <w:numPr>
        <w:ilvl w:val="0"/>
        <w:numId w:val="9"/>
      </w:numPr>
      <w:spacing w:line="360" w:lineRule="auto"/>
    </w:pPr>
    <w:rPr>
      <w:rFonts w:ascii="Tahoma" w:hAnsi="Tahoma" w:eastAsia="MS Mincho" w:cs="Arial"/>
      <w:lang/>
    </w:rPr>
  </w:style>
  <w:style w:type="paragraph" w:styleId="41">
    <w:name w:val="List Number 4"/>
    <w:basedOn w:val="1"/>
    <w:uiPriority w:val="0"/>
    <w:pPr>
      <w:widowControl/>
      <w:numPr>
        <w:ilvl w:val="0"/>
        <w:numId w:val="10"/>
      </w:numPr>
      <w:spacing w:line="360" w:lineRule="auto"/>
    </w:pPr>
    <w:rPr>
      <w:rFonts w:ascii="Tahoma" w:hAnsi="Tahoma" w:eastAsia="MS Mincho" w:cs="Arial"/>
      <w:lang/>
    </w:rPr>
  </w:style>
  <w:style w:type="paragraph" w:styleId="42">
    <w:name w:val="List Number 5"/>
    <w:basedOn w:val="1"/>
    <w:uiPriority w:val="0"/>
    <w:pPr>
      <w:widowControl/>
      <w:numPr>
        <w:ilvl w:val="0"/>
        <w:numId w:val="11"/>
      </w:numPr>
      <w:spacing w:line="360" w:lineRule="auto"/>
    </w:pPr>
    <w:rPr>
      <w:rFonts w:ascii="Tahoma" w:hAnsi="Tahoma" w:eastAsia="MS Mincho" w:cs="Arial"/>
      <w:lang/>
    </w:rPr>
  </w:style>
  <w:style w:type="character" w:styleId="43">
    <w:name w:val="page number"/>
    <w:basedOn w:val="12"/>
    <w:uiPriority w:val="0"/>
  </w:style>
  <w:style w:type="character" w:styleId="44">
    <w:name w:val="Strong"/>
    <w:qFormat/>
    <w:uiPriority w:val="0"/>
    <w:rPr>
      <w:b/>
    </w:rPr>
  </w:style>
  <w:style w:type="table" w:styleId="45">
    <w:name w:val="Table Grid"/>
    <w:basedOn w:val="13"/>
    <w:uiPriority w:val="0"/>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6">
    <w:name w:val="table of figures"/>
    <w:basedOn w:val="1"/>
    <w:next w:val="1"/>
    <w:semiHidden/>
    <w:uiPriority w:val="0"/>
    <w:pPr>
      <w:tabs>
        <w:tab w:val="right" w:leader="dot" w:pos="8642"/>
      </w:tabs>
      <w:spacing w:before="0"/>
      <w:ind w:left="480" w:hanging="480"/>
    </w:pPr>
    <w:rPr>
      <w:smallCaps/>
      <w:snapToGrid/>
    </w:rPr>
  </w:style>
  <w:style w:type="paragraph" w:styleId="47">
    <w:name w:val="Title"/>
    <w:basedOn w:val="1"/>
    <w:qFormat/>
    <w:uiPriority w:val="0"/>
    <w:pPr>
      <w:spacing w:before="240" w:after="60"/>
      <w:jc w:val="center"/>
      <w:outlineLvl w:val="0"/>
    </w:pPr>
    <w:rPr>
      <w:b/>
      <w:kern w:val="28"/>
      <w:sz w:val="32"/>
    </w:rPr>
  </w:style>
  <w:style w:type="paragraph" w:styleId="48">
    <w:name w:val="toc 1"/>
    <w:basedOn w:val="1"/>
    <w:next w:val="1"/>
    <w:semiHidden/>
    <w:uiPriority w:val="0"/>
    <w:pPr>
      <w:tabs>
        <w:tab w:val="left" w:pos="400"/>
        <w:tab w:val="right" w:leader="dot" w:pos="8305"/>
      </w:tabs>
      <w:spacing w:after="120"/>
      <w:ind w:left="0"/>
    </w:pPr>
    <w:rPr>
      <w:rFonts w:ascii="Times New Roman" w:hAnsi="Times New Roman"/>
      <w:b/>
      <w:sz w:val="24"/>
      <w:lang/>
    </w:rPr>
  </w:style>
  <w:style w:type="paragraph" w:styleId="49">
    <w:name w:val="toc 2"/>
    <w:basedOn w:val="1"/>
    <w:next w:val="1"/>
    <w:semiHidden/>
    <w:uiPriority w:val="0"/>
    <w:pPr>
      <w:tabs>
        <w:tab w:val="left" w:pos="800"/>
        <w:tab w:val="right" w:leader="dot" w:pos="8305"/>
      </w:tabs>
      <w:spacing w:before="20" w:after="20"/>
      <w:ind w:left="202"/>
    </w:pPr>
    <w:rPr>
      <w:rFonts w:ascii="Times New Roman" w:hAnsi="Times New Roman"/>
      <w:sz w:val="24"/>
      <w:lang/>
    </w:rPr>
  </w:style>
  <w:style w:type="paragraph" w:styleId="50">
    <w:name w:val="toc 3"/>
    <w:basedOn w:val="1"/>
    <w:next w:val="1"/>
    <w:semiHidden/>
    <w:uiPriority w:val="0"/>
    <w:pPr>
      <w:tabs>
        <w:tab w:val="left" w:pos="1200"/>
        <w:tab w:val="right" w:leader="dot" w:pos="8280"/>
      </w:tabs>
      <w:spacing w:before="20" w:after="20"/>
      <w:ind w:left="403"/>
    </w:pPr>
    <w:rPr>
      <w:rFonts w:ascii="Times New Roman" w:hAnsi="Times New Roman"/>
      <w:i/>
      <w:sz w:val="24"/>
      <w:lang/>
    </w:rPr>
  </w:style>
  <w:style w:type="paragraph" w:styleId="51">
    <w:name w:val="toc 4"/>
    <w:basedOn w:val="1"/>
    <w:next w:val="1"/>
    <w:semiHidden/>
    <w:uiPriority w:val="0"/>
    <w:pPr>
      <w:tabs>
        <w:tab w:val="left" w:pos="1600"/>
        <w:tab w:val="right" w:leader="dot" w:pos="8280"/>
      </w:tabs>
      <w:spacing w:before="20" w:after="20"/>
      <w:ind w:left="576"/>
    </w:pPr>
    <w:rPr>
      <w:rFonts w:ascii="Arial" w:hAnsi="Arial"/>
      <w:i/>
      <w:lang/>
    </w:rPr>
  </w:style>
  <w:style w:type="paragraph" w:styleId="52">
    <w:name w:val="toc 5"/>
    <w:basedOn w:val="1"/>
    <w:next w:val="1"/>
    <w:semiHidden/>
    <w:uiPriority w:val="0"/>
    <w:pPr>
      <w:spacing w:before="0"/>
      <w:ind w:left="800"/>
    </w:pPr>
    <w:rPr>
      <w:rFonts w:ascii="Times New Roman" w:hAnsi="Times New Roman"/>
      <w:sz w:val="18"/>
    </w:rPr>
  </w:style>
  <w:style w:type="paragraph" w:styleId="53">
    <w:name w:val="toc 6"/>
    <w:basedOn w:val="1"/>
    <w:next w:val="1"/>
    <w:semiHidden/>
    <w:uiPriority w:val="0"/>
    <w:pPr>
      <w:spacing w:before="0"/>
      <w:ind w:left="1000"/>
    </w:pPr>
    <w:rPr>
      <w:rFonts w:ascii="Times New Roman" w:hAnsi="Times New Roman"/>
      <w:sz w:val="18"/>
    </w:rPr>
  </w:style>
  <w:style w:type="paragraph" w:styleId="54">
    <w:name w:val="toc 7"/>
    <w:basedOn w:val="1"/>
    <w:next w:val="1"/>
    <w:semiHidden/>
    <w:uiPriority w:val="0"/>
    <w:pPr>
      <w:spacing w:before="0"/>
      <w:ind w:left="1200"/>
    </w:pPr>
    <w:rPr>
      <w:rFonts w:ascii="Times New Roman" w:hAnsi="Times New Roman"/>
      <w:sz w:val="18"/>
    </w:rPr>
  </w:style>
  <w:style w:type="paragraph" w:styleId="55">
    <w:name w:val="toc 8"/>
    <w:basedOn w:val="1"/>
    <w:next w:val="1"/>
    <w:semiHidden/>
    <w:uiPriority w:val="0"/>
    <w:pPr>
      <w:spacing w:before="0"/>
      <w:ind w:left="1400"/>
    </w:pPr>
    <w:rPr>
      <w:rFonts w:ascii="Times New Roman" w:hAnsi="Times New Roman"/>
      <w:sz w:val="18"/>
    </w:rPr>
  </w:style>
  <w:style w:type="paragraph" w:styleId="56">
    <w:name w:val="toc 9"/>
    <w:basedOn w:val="1"/>
    <w:next w:val="1"/>
    <w:semiHidden/>
    <w:uiPriority w:val="0"/>
    <w:pPr>
      <w:spacing w:before="0"/>
      <w:ind w:left="1600"/>
    </w:pPr>
    <w:rPr>
      <w:rFonts w:ascii="Times New Roman" w:hAnsi="Times New Roman"/>
      <w:sz w:val="18"/>
    </w:rPr>
  </w:style>
  <w:style w:type="paragraph" w:customStyle="1" w:styleId="57">
    <w:name w:val="NormalCaption"/>
    <w:basedOn w:val="1"/>
    <w:uiPriority w:val="0"/>
    <w:pPr>
      <w:spacing w:after="120"/>
    </w:pPr>
    <w:rPr>
      <w:b/>
    </w:rPr>
  </w:style>
  <w:style w:type="paragraph" w:customStyle="1" w:styleId="58">
    <w:name w:val="NormalIndent"/>
    <w:basedOn w:val="1"/>
    <w:uiPriority w:val="0"/>
    <w:pPr>
      <w:widowControl/>
      <w:ind w:left="720"/>
    </w:pPr>
    <w:rPr>
      <w:rFonts w:ascii=".VnArial" w:hAnsi=".VnArial"/>
      <w:snapToGrid/>
    </w:rPr>
  </w:style>
  <w:style w:type="paragraph" w:customStyle="1" w:styleId="59">
    <w:name w:val="NormalIndex"/>
    <w:basedOn w:val="58"/>
    <w:uiPriority w:val="0"/>
    <w:pPr>
      <w:numPr>
        <w:ilvl w:val="0"/>
        <w:numId w:val="0"/>
      </w:numPr>
      <w:tabs>
        <w:tab w:val="left" w:pos="360"/>
        <w:tab w:val="left" w:pos="450"/>
      </w:tabs>
      <w:spacing w:before="60" w:after="60"/>
      <w:ind w:hanging="360"/>
    </w:pPr>
  </w:style>
  <w:style w:type="paragraph" w:customStyle="1" w:styleId="60">
    <w:name w:val="NH-1"/>
    <w:basedOn w:val="1"/>
    <w:next w:val="61"/>
    <w:uiPriority w:val="0"/>
    <w:pPr>
      <w:keepNext/>
      <w:numPr>
        <w:ilvl w:val="0"/>
        <w:numId w:val="0"/>
      </w:numPr>
      <w:tabs>
        <w:tab w:val="left" w:pos="360"/>
      </w:tabs>
      <w:ind w:left="360" w:hanging="360"/>
    </w:pPr>
    <w:rPr>
      <w:rFonts w:ascii=".VnArial" w:hAnsi=".VnArial"/>
      <w:b/>
      <w:sz w:val="24"/>
    </w:rPr>
  </w:style>
  <w:style w:type="paragraph" w:customStyle="1" w:styleId="61">
    <w:name w:val="NH-2"/>
    <w:basedOn w:val="1"/>
    <w:next w:val="4"/>
    <w:uiPriority w:val="0"/>
    <w:pPr>
      <w:keepNext/>
      <w:tabs>
        <w:tab w:val="left" w:pos="720"/>
      </w:tabs>
      <w:ind w:left="360" w:hanging="360"/>
    </w:pPr>
    <w:rPr>
      <w:rFonts w:ascii=".VnArial" w:hAnsi=".VnArial"/>
      <w:b/>
      <w:sz w:val="24"/>
    </w:rPr>
  </w:style>
  <w:style w:type="paragraph" w:customStyle="1" w:styleId="62">
    <w:name w:val="NormalText"/>
    <w:basedOn w:val="1"/>
    <w:uiPriority w:val="0"/>
    <w:pPr>
      <w:ind w:left="720"/>
      <w:jc w:val="both"/>
    </w:pPr>
  </w:style>
  <w:style w:type="paragraph" w:customStyle="1" w:styleId="63">
    <w:name w:val="H5"/>
    <w:basedOn w:val="4"/>
    <w:next w:val="1"/>
    <w:uiPriority w:val="0"/>
    <w:pPr>
      <w:keepNext/>
    </w:pPr>
    <w:rPr>
      <w:rFonts w:ascii=".VnTime" w:hAnsi=".VnTime"/>
      <w:b/>
      <w:i w:val="0"/>
      <w:color w:val="800080"/>
      <w:sz w:val="24"/>
    </w:rPr>
  </w:style>
  <w:style w:type="paragraph" w:customStyle="1" w:styleId="64">
    <w:name w:val="NormalFD"/>
    <w:basedOn w:val="1"/>
    <w:uiPriority w:val="0"/>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65">
    <w:name w:val="Normal 2"/>
    <w:basedOn w:val="1"/>
    <w:uiPriority w:val="0"/>
    <w:pPr>
      <w:numPr>
        <w:ilvl w:val="0"/>
        <w:numId w:val="0"/>
      </w:numPr>
      <w:tabs>
        <w:tab w:val="left" w:pos="360"/>
      </w:tabs>
      <w:ind w:left="360" w:hanging="360"/>
    </w:pPr>
  </w:style>
  <w:style w:type="paragraph" w:customStyle="1" w:styleId="66">
    <w:name w:val="NormalTB"/>
    <w:uiPriority w:val="0"/>
    <w:pPr>
      <w:widowControl w:val="0"/>
      <w:spacing w:before="120"/>
      <w:jc w:val="center"/>
    </w:pPr>
    <w:rPr>
      <w:b/>
      <w:snapToGrid w:val="0"/>
      <w:sz w:val="22"/>
      <w:lang w:val="en-US" w:eastAsia="en-US" w:bidi="ar-SA"/>
    </w:rPr>
  </w:style>
  <w:style w:type="paragraph" w:customStyle="1" w:styleId="67">
    <w:name w:val="Vidu"/>
    <w:basedOn w:val="1"/>
    <w:uiPriority w:val="0"/>
    <w:pPr>
      <w:widowControl/>
      <w:numPr>
        <w:ilvl w:val="0"/>
        <w:numId w:val="12"/>
      </w:numPr>
      <w:spacing w:before="0"/>
      <w:jc w:val="both"/>
    </w:pPr>
    <w:rPr>
      <w:snapToGrid/>
    </w:rPr>
  </w:style>
  <w:style w:type="paragraph" w:customStyle="1" w:styleId="68">
    <w:name w:val="Mucvidu"/>
    <w:basedOn w:val="67"/>
    <w:uiPriority w:val="0"/>
    <w:pPr>
      <w:numPr>
        <w:ilvl w:val="0"/>
        <w:numId w:val="13"/>
      </w:numPr>
      <w:tabs>
        <w:tab w:val="clear" w:pos="360"/>
      </w:tabs>
      <w:ind w:left="1080"/>
    </w:pPr>
  </w:style>
  <w:style w:type="paragraph" w:customStyle="1" w:styleId="69">
    <w:name w:val="Tailieu"/>
    <w:basedOn w:val="70"/>
    <w:uiPriority w:val="0"/>
    <w:pPr>
      <w:numPr>
        <w:ilvl w:val="0"/>
        <w:numId w:val="14"/>
      </w:numPr>
    </w:pPr>
    <w:rPr>
      <w:sz w:val="28"/>
    </w:rPr>
  </w:style>
  <w:style w:type="paragraph" w:customStyle="1" w:styleId="70">
    <w:name w:val="Refer"/>
    <w:basedOn w:val="1"/>
    <w:uiPriority w:val="0"/>
    <w:pPr>
      <w:widowControl/>
      <w:spacing w:before="0" w:after="120"/>
      <w:ind w:firstLine="720"/>
      <w:jc w:val="both"/>
    </w:pPr>
    <w:rPr>
      <w:snapToGrid/>
    </w:rPr>
  </w:style>
  <w:style w:type="paragraph" w:customStyle="1" w:styleId="71">
    <w:name w:val="Point"/>
    <w:basedOn w:val="30"/>
    <w:uiPriority w:val="0"/>
    <w:pPr>
      <w:widowControl/>
      <w:numPr>
        <w:ilvl w:val="0"/>
        <w:numId w:val="15"/>
      </w:numPr>
      <w:tabs>
        <w:tab w:val="clear" w:pos="4320"/>
        <w:tab w:val="clear" w:pos="8640"/>
      </w:tabs>
      <w:spacing w:before="0"/>
      <w:jc w:val="both"/>
    </w:pPr>
    <w:rPr>
      <w:snapToGrid/>
    </w:rPr>
  </w:style>
  <w:style w:type="paragraph" w:customStyle="1" w:styleId="72">
    <w:name w:val="Bang"/>
    <w:basedOn w:val="1"/>
    <w:uiPriority w:val="0"/>
    <w:pPr>
      <w:spacing w:before="60" w:after="60"/>
      <w:ind w:left="0"/>
      <w:jc w:val="both"/>
    </w:pPr>
    <w:rPr>
      <w:snapToGrid/>
      <w:sz w:val="18"/>
    </w:rPr>
  </w:style>
  <w:style w:type="paragraph" w:customStyle="1" w:styleId="73">
    <w:name w:val="Content"/>
    <w:basedOn w:val="1"/>
    <w:uiPriority w:val="0"/>
    <w:pPr>
      <w:widowControl/>
      <w:ind w:firstLine="720"/>
      <w:jc w:val="both"/>
    </w:pPr>
    <w:rPr>
      <w:rFonts w:ascii=".VnTime" w:hAnsi=".VnTime"/>
      <w:snapToGrid/>
      <w:sz w:val="24"/>
    </w:rPr>
  </w:style>
  <w:style w:type="paragraph" w:customStyle="1" w:styleId="74">
    <w:name w:val="NormalH"/>
    <w:basedOn w:val="1"/>
    <w:uiPriority w:val="0"/>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75">
    <w:name w:val="TableCaption"/>
    <w:basedOn w:val="4"/>
    <w:uiPriority w:val="0"/>
    <w:rPr>
      <w:b/>
    </w:rPr>
  </w:style>
  <w:style w:type="paragraph" w:customStyle="1" w:styleId="76">
    <w:name w:val="Table Title"/>
    <w:basedOn w:val="4"/>
    <w:uiPriority w:val="0"/>
    <w:pPr>
      <w:keepNext/>
      <w:numPr>
        <w:ilvl w:val="0"/>
        <w:numId w:val="16"/>
      </w:numPr>
      <w:ind w:left="0" w:right="29"/>
      <w:jc w:val="right"/>
    </w:pPr>
    <w:rPr>
      <w:rFonts w:ascii="Times New Roman" w:hAnsi="Times New Roman"/>
    </w:rPr>
  </w:style>
  <w:style w:type="paragraph" w:customStyle="1" w:styleId="77">
    <w:name w:val="Arial"/>
    <w:basedOn w:val="4"/>
    <w:uiPriority w:val="0"/>
  </w:style>
  <w:style w:type="paragraph" w:customStyle="1" w:styleId="78">
    <w:name w:val="NormalNV"/>
    <w:basedOn w:val="1"/>
    <w:uiPriority w:val="0"/>
    <w:pPr>
      <w:widowControl/>
      <w:tabs>
        <w:tab w:val="left" w:pos="720"/>
        <w:tab w:val="left" w:pos="2160"/>
        <w:tab w:val="right" w:leader="dot" w:pos="8640"/>
      </w:tabs>
      <w:ind w:left="0"/>
    </w:pPr>
    <w:rPr>
      <w:rFonts w:ascii="Times New Roman" w:hAnsi="Times New Roman"/>
      <w:sz w:val="24"/>
      <w:lang w:val="en-GB"/>
    </w:rPr>
  </w:style>
  <w:style w:type="paragraph" w:customStyle="1" w:styleId="79">
    <w:name w:val="Table Text"/>
    <w:basedOn w:val="1"/>
    <w:uiPriority w:val="0"/>
    <w:pPr>
      <w:widowControl/>
      <w:spacing w:before="60" w:after="60" w:line="480" w:lineRule="auto"/>
      <w:ind w:left="0"/>
    </w:pPr>
    <w:rPr>
      <w:rFonts w:ascii="Times New Roman" w:hAnsi="Times New Roman"/>
      <w:snapToGrid/>
      <w:sz w:val="24"/>
    </w:rPr>
  </w:style>
  <w:style w:type="paragraph" w:customStyle="1" w:styleId="80">
    <w:name w:val="Table"/>
    <w:uiPriority w:val="0"/>
    <w:pPr>
      <w:numPr>
        <w:ilvl w:val="0"/>
        <w:numId w:val="17"/>
      </w:numPr>
      <w:spacing w:before="60" w:after="60"/>
      <w:jc w:val="center"/>
    </w:pPr>
    <w:rPr>
      <w:sz w:val="24"/>
      <w:lang w:val="en-US" w:eastAsia="en-US" w:bidi="ar-SA"/>
    </w:rPr>
  </w:style>
  <w:style w:type="paragraph" w:customStyle="1" w:styleId="81">
    <w:name w:val="Name"/>
    <w:basedOn w:val="1"/>
    <w:uiPriority w:val="0"/>
    <w:pPr>
      <w:widowControl/>
      <w:ind w:left="0" w:firstLine="720"/>
      <w:jc w:val="both"/>
    </w:pPr>
    <w:rPr>
      <w:rFonts w:ascii=".VnTimeH" w:hAnsi=".VnTimeH"/>
      <w:snapToGrid/>
      <w:sz w:val="24"/>
    </w:rPr>
  </w:style>
  <w:style w:type="paragraph" w:customStyle="1" w:styleId="82">
    <w:name w:val="Bullet1"/>
    <w:uiPriority w:val="0"/>
    <w:pPr>
      <w:numPr>
        <w:ilvl w:val="0"/>
        <w:numId w:val="18"/>
      </w:numPr>
      <w:spacing w:after="60"/>
      <w:jc w:val="both"/>
    </w:pPr>
    <w:rPr>
      <w:sz w:val="24"/>
      <w:lang w:val="en-US" w:eastAsia="en-US" w:bidi="ar-SA"/>
    </w:rPr>
  </w:style>
  <w:style w:type="paragraph" w:customStyle="1" w:styleId="83">
    <w:name w:val="Body text"/>
    <w:basedOn w:val="4"/>
    <w:uiPriority w:val="0"/>
    <w:pPr>
      <w:tabs>
        <w:tab w:val="left" w:pos="1224"/>
      </w:tabs>
      <w:spacing w:before="40" w:line="300" w:lineRule="atLeast"/>
      <w:ind w:left="432"/>
    </w:pPr>
  </w:style>
  <w:style w:type="paragraph" w:customStyle="1" w:styleId="84">
    <w:name w:val="Bullet2"/>
    <w:uiPriority w:val="0"/>
    <w:pPr>
      <w:numPr>
        <w:ilvl w:val="0"/>
        <w:numId w:val="19"/>
      </w:numPr>
      <w:spacing w:after="60"/>
      <w:jc w:val="both"/>
    </w:pPr>
    <w:rPr>
      <w:sz w:val="24"/>
      <w:lang w:val="en-US" w:eastAsia="en-US" w:bidi="ar-SA"/>
    </w:rPr>
  </w:style>
  <w:style w:type="paragraph" w:customStyle="1" w:styleId="85">
    <w:name w:val="Tabletext"/>
    <w:basedOn w:val="1"/>
    <w:uiPriority w:val="0"/>
    <w:pPr>
      <w:keepLines/>
      <w:spacing w:before="0" w:after="120" w:line="240" w:lineRule="atLeast"/>
      <w:ind w:left="0"/>
    </w:pPr>
    <w:rPr>
      <w:rFonts w:ascii="Times New Roman" w:hAnsi="Times New Roman"/>
      <w:snapToGrid/>
      <w:sz w:val="24"/>
    </w:rPr>
  </w:style>
  <w:style w:type="paragraph" w:customStyle="1" w:styleId="86">
    <w:name w:val="requirement"/>
    <w:basedOn w:val="1"/>
    <w:uiPriority w:val="0"/>
    <w:pPr>
      <w:widowControl/>
      <w:tabs>
        <w:tab w:val="left" w:pos="720"/>
        <w:tab w:val="left" w:pos="1440"/>
      </w:tabs>
      <w:spacing w:before="240"/>
      <w:ind w:left="2160" w:hanging="1440"/>
      <w:jc w:val="both"/>
    </w:pPr>
    <w:rPr>
      <w:rFonts w:ascii="Times New Roman" w:hAnsi="Times New Roman"/>
      <w:snapToGrid/>
      <w:sz w:val="24"/>
      <w:szCs w:val="24"/>
    </w:rPr>
  </w:style>
  <w:style w:type="character" w:customStyle="1" w:styleId="87">
    <w:name w:val="docemphroman"/>
    <w:basedOn w:val="12"/>
    <w:uiPriority w:val="0"/>
  </w:style>
  <w:style w:type="paragraph" w:customStyle="1" w:styleId="88">
    <w:name w:val="comment"/>
    <w:basedOn w:val="1"/>
    <w:uiPriority w:val="0"/>
    <w:pPr>
      <w:widowControl/>
      <w:spacing w:line="360" w:lineRule="auto"/>
      <w:ind w:left="720"/>
    </w:pPr>
    <w:rPr>
      <w:rFonts w:eastAsia="MS Mincho" w:cs="Arial"/>
      <w:bCs/>
      <w:i/>
      <w:lang w:eastAsia="ja-JP"/>
    </w:rPr>
  </w:style>
  <w:style w:type="paragraph" w:customStyle="1" w:styleId="89">
    <w:name w:val="Normal Table Header"/>
    <w:basedOn w:val="4"/>
    <w:uiPriority w:val="0"/>
    <w:pPr>
      <w:keepNext/>
      <w:keepLines/>
      <w:widowControl/>
      <w:tabs>
        <w:tab w:val="left" w:pos="702"/>
        <w:tab w:val="left" w:pos="1080"/>
      </w:tabs>
      <w:spacing w:after="120" w:line="360" w:lineRule="auto"/>
      <w:ind w:left="0" w:right="0"/>
      <w:jc w:val="center"/>
    </w:pPr>
    <w:rPr>
      <w:rFonts w:ascii="Tahoma" w:hAnsi="Tahoma" w:eastAsia="MS Mincho"/>
      <w:b/>
      <w:lang w:eastAsia="ja-JP"/>
    </w:rPr>
  </w:style>
  <w:style w:type="paragraph" w:customStyle="1" w:styleId="90">
    <w:name w:val="Normal Table"/>
    <w:basedOn w:val="80"/>
    <w:uiPriority w:val="0"/>
    <w:pPr>
      <w:numPr>
        <w:ilvl w:val="0"/>
        <w:numId w:val="0"/>
      </w:numPr>
      <w:tabs>
        <w:tab w:val="clear" w:pos="1080"/>
      </w:tabs>
      <w:spacing w:before="40" w:after="40"/>
      <w:jc w:val="left"/>
    </w:pPr>
    <w:rPr>
      <w:rFonts w:ascii="Tahoma" w:hAnsi="Tahoma" w:eastAsia="MS Mincho" w:cs="Tahoma"/>
      <w:bCs/>
      <w:color w:val="000000"/>
      <w:sz w:val="20"/>
      <w:szCs w:val="24"/>
      <w:lang w:val="en-GB" w:eastAsia="ja-JP"/>
    </w:rPr>
  </w:style>
  <w:style w:type="paragraph" w:customStyle="1" w:styleId="91">
    <w:name w:val="Heading 10"/>
    <w:basedOn w:val="6"/>
    <w:uiPriority w:val="0"/>
    <w:pPr>
      <w:widowControl/>
      <w:numPr>
        <w:ilvl w:val="3"/>
        <w:numId w:val="20"/>
      </w:numPr>
      <w:tabs>
        <w:tab w:val="left" w:pos="700"/>
      </w:tabs>
      <w:spacing w:after="120" w:line="360" w:lineRule="auto"/>
    </w:pPr>
    <w:rPr>
      <w:rFonts w:ascii=".VnTime" w:hAnsi=".VnTime" w:eastAsia="MS Mincho" w:cs="Tahoma"/>
      <w:b/>
      <w:iCs/>
      <w:sz w:val="22"/>
      <w:szCs w:val="22"/>
      <w:lang/>
    </w:rPr>
  </w:style>
  <w:style w:type="paragraph" w:customStyle="1" w:styleId="92">
    <w:name w:val="List Bullet 0"/>
    <w:basedOn w:val="1"/>
    <w:uiPriority w:val="0"/>
    <w:pPr>
      <w:keepLines/>
      <w:widowControl/>
      <w:numPr>
        <w:ilvl w:val="1"/>
        <w:numId w:val="21"/>
      </w:numPr>
      <w:spacing w:line="360" w:lineRule="auto"/>
    </w:pPr>
    <w:rPr>
      <w:rFonts w:ascii="Tahoma" w:hAnsi="Tahoma" w:eastAsia="MS Mincho" w:cs="Tahoma"/>
      <w:szCs w:val="18"/>
      <w:lang/>
    </w:rPr>
  </w:style>
  <w:style w:type="paragraph" w:customStyle="1" w:styleId="93">
    <w:name w:val="List Content"/>
    <w:basedOn w:val="1"/>
    <w:uiPriority w:val="0"/>
    <w:pPr>
      <w:widowControl/>
      <w:numPr>
        <w:ilvl w:val="0"/>
        <w:numId w:val="22"/>
      </w:numPr>
      <w:tabs>
        <w:tab w:val="left" w:pos="1000"/>
      </w:tabs>
      <w:spacing w:line="360" w:lineRule="auto"/>
      <w:jc w:val="both"/>
    </w:pPr>
    <w:rPr>
      <w:rFonts w:ascii="Tahoma" w:hAnsi="Tahoma" w:eastAsia="MS Mincho" w:cs="Arial"/>
    </w:rPr>
  </w:style>
  <w:style w:type="paragraph" w:customStyle="1" w:styleId="94">
    <w:name w:val="list_123"/>
    <w:basedOn w:val="4"/>
    <w:uiPriority w:val="0"/>
    <w:pPr>
      <w:widowControl/>
      <w:numPr>
        <w:ilvl w:val="0"/>
        <w:numId w:val="23"/>
      </w:numPr>
      <w:tabs>
        <w:tab w:val="left" w:pos="702"/>
        <w:tab w:val="left" w:pos="1080"/>
      </w:tabs>
      <w:spacing w:before="60" w:line="288" w:lineRule="auto"/>
      <w:ind w:right="0"/>
    </w:pPr>
    <w:rPr>
      <w:rFonts w:eastAsia="MS Mincho"/>
      <w:bCs/>
      <w:lang w:val="fr-CA"/>
    </w:rPr>
  </w:style>
  <w:style w:type="paragraph" w:customStyle="1" w:styleId="95">
    <w:name w:val="Normal First Index"/>
    <w:basedOn w:val="1"/>
    <w:uiPriority w:val="0"/>
    <w:pPr>
      <w:widowControl/>
      <w:numPr>
        <w:ilvl w:val="0"/>
        <w:numId w:val="24"/>
      </w:numPr>
      <w:tabs>
        <w:tab w:val="left" w:pos="492"/>
        <w:tab w:val="clear" w:pos="1780"/>
      </w:tabs>
      <w:spacing w:line="360" w:lineRule="auto"/>
      <w:ind w:left="478" w:hanging="460"/>
    </w:pPr>
    <w:rPr>
      <w:rFonts w:ascii="Tahoma" w:hAnsi="Tahoma" w:eastAsia="MS Mincho" w:cs="Arial"/>
      <w:lang w:eastAsia="ja-JP"/>
    </w:rPr>
  </w:style>
  <w:style w:type="paragraph" w:customStyle="1" w:styleId="96">
    <w:name w:val="Second index"/>
    <w:basedOn w:val="1"/>
    <w:uiPriority w:val="0"/>
    <w:pPr>
      <w:widowControl/>
      <w:numPr>
        <w:ilvl w:val="0"/>
        <w:numId w:val="25"/>
      </w:numPr>
      <w:spacing w:line="360" w:lineRule="auto"/>
    </w:pPr>
    <w:rPr>
      <w:rFonts w:ascii="Tahoma" w:hAnsi="Tahoma" w:eastAsia="MS Mincho" w:cs="Arial"/>
      <w:bCs/>
    </w:rPr>
  </w:style>
  <w:style w:type="paragraph" w:customStyle="1" w:styleId="97">
    <w:name w:val="Style List Sub Content"/>
    <w:basedOn w:val="1"/>
    <w:uiPriority w:val="0"/>
    <w:pPr>
      <w:widowControl/>
      <w:numPr>
        <w:ilvl w:val="0"/>
        <w:numId w:val="26"/>
      </w:numPr>
      <w:spacing w:line="360" w:lineRule="auto"/>
    </w:pPr>
    <w:rPr>
      <w:rFonts w:ascii="Tahoma" w:hAnsi="Tahoma" w:eastAsia="MS Mincho" w:cs="Arial"/>
      <w:bCs/>
    </w:rPr>
  </w:style>
  <w:style w:type="paragraph" w:customStyle="1" w:styleId="98">
    <w:name w:val="normaltableheader"/>
    <w:basedOn w:val="1"/>
    <w:uiPriority w:val="0"/>
    <w:pPr>
      <w:keepNext/>
      <w:widowControl/>
      <w:snapToGrid w:val="0"/>
      <w:spacing w:after="120" w:line="360" w:lineRule="auto"/>
      <w:ind w:left="0"/>
      <w:jc w:val="center"/>
    </w:pPr>
    <w:rPr>
      <w:rFonts w:ascii="Tahoma" w:hAnsi="Tahoma" w:eastAsia="Calibri" w:cs="Tahoma"/>
      <w:b/>
      <w:bCs/>
      <w:snapToGrid/>
    </w:rPr>
  </w:style>
  <w:style w:type="paragraph" w:customStyle="1" w:styleId="99">
    <w:name w:val="normaltable"/>
    <w:basedOn w:val="1"/>
    <w:uiPriority w:val="0"/>
    <w:pPr>
      <w:widowControl/>
      <w:spacing w:before="40" w:after="40"/>
      <w:ind w:left="0"/>
    </w:pPr>
    <w:rPr>
      <w:rFonts w:ascii="Tahoma" w:hAnsi="Tahoma" w:eastAsia="Calibri" w:cs="Tahoma"/>
      <w:snapToGrid/>
      <w:color w:val="000000"/>
    </w:rPr>
  </w:style>
  <w:style w:type="character" w:customStyle="1" w:styleId="100">
    <w:name w:val="Balloon Text Char"/>
    <w:link w:val="14"/>
    <w:uiPriority w:val="0"/>
    <w:rPr>
      <w:rFonts w:ascii="Tahoma" w:hAnsi="Tahoma" w:cs="Tahoma"/>
      <w:snapToGrid/>
      <w:sz w:val="16"/>
      <w:szCs w:val="16"/>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1533</Words>
  <Characters>8744</Characters>
  <Lines>72</Lines>
  <Paragraphs>20</Paragraphs>
  <TotalTime>0</TotalTime>
  <ScaleCrop>false</ScaleCrop>
  <LinksUpToDate>false</LinksUpToDate>
  <CharactersWithSpaces>10257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2009-07-16T02:21:00Z</dcterms:created>
  <dc:creator>thaobt7</dc:creator>
  <cp:lastModifiedBy>thaobt7</cp:lastModifiedBy>
  <cp:lastPrinted>2017-03-21T11:03:00Z</cp:lastPrinted>
  <dcterms:modified xsi:type="dcterms:W3CDTF">2025-04-24T02:12:52Z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FABBA69C39A541CC8F95E4A7238BE66C_13</vt:lpwstr>
  </property>
</Properties>
</file>